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rFonts w:ascii="Calibri" w:hAnsi="Calibri" w:eastAsia="Calibri" w:cs="Calibri"/>
          <w:b/>
          <w:bCs/>
          <w:sz w:val="46"/>
          <w:szCs w:val="46"/>
        </w:rPr>
      </w:pPr>
      <w:bookmarkStart w:id="0" w:name="_heading=h.iizc2ec0rwxd" w:colFirst="0" w:colLast="0"/>
      <w:bookmarkEnd w:id="0"/>
      <w:r>
        <w:rPr>
          <w:rFonts w:ascii="Calibri" w:hAnsi="Calibri" w:eastAsia="Calibri" w:cs="Calibri"/>
          <w:b/>
          <w:bCs/>
          <w:sz w:val="46"/>
          <w:szCs w:val="46"/>
          <w:rtl w:val="0"/>
        </w:rPr>
        <w:t>AI BlogNest  - Generate high-quality blog content using AI.</w:t>
      </w:r>
    </w:p>
    <w:p w14:paraId="00000002"/>
    <w:p w14:paraId="00000003"/>
    <w:p w14:paraId="5289F31A">
      <w:pPr>
        <w:rPr>
          <w:rFonts w:hint="default"/>
        </w:rPr>
      </w:pPr>
      <w:r>
        <w:rPr>
          <w:rFonts w:hint="default"/>
        </w:rPr>
        <w:t>Team ID: SWTID-2026-5381</w:t>
      </w:r>
    </w:p>
    <w:p w14:paraId="74A00BCB">
      <w:pPr>
        <w:rPr>
          <w:rFonts w:hint="default"/>
        </w:rPr>
      </w:pPr>
    </w:p>
    <w:p w14:paraId="3B0E787F">
      <w:pPr>
        <w:rPr>
          <w:rFonts w:hint="default"/>
        </w:rPr>
      </w:pPr>
      <w:r>
        <w:rPr>
          <w:rFonts w:hint="default"/>
        </w:rPr>
        <w:t xml:space="preserve">Team Leader: Naresh M &amp; </w:t>
      </w:r>
      <w:r>
        <w:rPr>
          <w:rFonts w:hint="default"/>
        </w:rPr>
        <w:fldChar w:fldCharType="begin"/>
      </w:r>
      <w:r>
        <w:rPr>
          <w:rFonts w:hint="default"/>
        </w:rPr>
        <w:instrText xml:space="preserve"> HYPERLINK "mailto:nareshuzumaki24@gmail.com" </w:instrText>
      </w:r>
      <w:r>
        <w:rPr>
          <w:rFonts w:hint="default"/>
        </w:rPr>
        <w:fldChar w:fldCharType="separate"/>
      </w:r>
      <w:r>
        <w:rPr>
          <w:rStyle w:val="10"/>
          <w:rFonts w:hint="default"/>
        </w:rPr>
        <w:t>nareshuzumaki24@gmail.co</w:t>
      </w:r>
      <w:r>
        <w:rPr>
          <w:rStyle w:val="10"/>
          <w:rFonts w:hint="default"/>
          <w:lang w:val="en-IN"/>
        </w:rPr>
        <w:t>m</w:t>
      </w:r>
      <w:r>
        <w:rPr>
          <w:rFonts w:hint="default"/>
        </w:rPr>
        <w:fldChar w:fldCharType="end"/>
      </w:r>
      <w:r>
        <w:rPr>
          <w:rFonts w:hint="default"/>
          <w:lang w:val="en-IN"/>
        </w:rPr>
        <w:t xml:space="preserve"> </w:t>
      </w:r>
      <w:bookmarkStart w:id="27" w:name="_GoBack"/>
      <w:bookmarkEnd w:id="27"/>
      <w:r>
        <w:rPr>
          <w:rFonts w:hint="default"/>
        </w:rPr>
        <w:t xml:space="preserve"> </w:t>
      </w:r>
    </w:p>
    <w:p w14:paraId="59C66902">
      <w:pPr>
        <w:rPr>
          <w:rFonts w:hint="default"/>
        </w:rPr>
      </w:pPr>
    </w:p>
    <w:p w14:paraId="7CB8D18C">
      <w:pPr>
        <w:rPr>
          <w:rFonts w:hint="default"/>
        </w:rPr>
      </w:pPr>
      <w:r>
        <w:rPr>
          <w:rFonts w:hint="default"/>
        </w:rPr>
        <w:t xml:space="preserve">Team member: Barath M &amp; </w:t>
      </w:r>
      <w:r>
        <w:rPr>
          <w:rFonts w:hint="default"/>
        </w:rPr>
        <w:fldChar w:fldCharType="begin"/>
      </w:r>
      <w:r>
        <w:rPr>
          <w:rFonts w:hint="default"/>
        </w:rPr>
        <w:instrText xml:space="preserve"> HYPERLINK "mailto:barathds2701@gmail.com" </w:instrText>
      </w:r>
      <w:r>
        <w:rPr>
          <w:rFonts w:hint="default"/>
        </w:rPr>
        <w:fldChar w:fldCharType="separate"/>
      </w:r>
      <w:r>
        <w:rPr>
          <w:rStyle w:val="10"/>
          <w:rFonts w:hint="default"/>
        </w:rPr>
        <w:t>barathds2701@gmail.com</w:t>
      </w:r>
      <w:r>
        <w:rPr>
          <w:rFonts w:hint="default"/>
        </w:rPr>
        <w:fldChar w:fldCharType="end"/>
      </w:r>
    </w:p>
    <w:p w14:paraId="72F0D4BD">
      <w:pPr>
        <w:rPr>
          <w:rFonts w:hint="default"/>
        </w:rPr>
      </w:pPr>
    </w:p>
    <w:p w14:paraId="0000000D">
      <w:pPr>
        <w:rPr>
          <w:rFonts w:hint="default"/>
        </w:rPr>
      </w:pPr>
      <w:r>
        <w:rPr>
          <w:rFonts w:hint="default"/>
        </w:rPr>
        <w:t xml:space="preserve">Team member : Sanjay Kumar G &amp; </w:t>
      </w:r>
      <w:r>
        <w:rPr>
          <w:rFonts w:hint="default"/>
        </w:rPr>
        <w:fldChar w:fldCharType="begin"/>
      </w:r>
      <w:r>
        <w:rPr>
          <w:rFonts w:hint="default"/>
        </w:rPr>
        <w:instrText xml:space="preserve"> HYPERLINK "mailto:6382sanjay@gmail.com" </w:instrText>
      </w:r>
      <w:r>
        <w:rPr>
          <w:rFonts w:hint="default"/>
        </w:rPr>
        <w:fldChar w:fldCharType="separate"/>
      </w:r>
      <w:r>
        <w:rPr>
          <w:rStyle w:val="10"/>
          <w:rFonts w:hint="default"/>
        </w:rPr>
        <w:t>6382sanjay@gmail.com</w:t>
      </w:r>
      <w:r>
        <w:rPr>
          <w:rFonts w:hint="default"/>
        </w:rPr>
        <w:fldChar w:fldCharType="end"/>
      </w:r>
    </w:p>
    <w:p w14:paraId="7E1431EE">
      <w:pPr>
        <w:rPr>
          <w:rFonts w:hint="default"/>
        </w:rPr>
      </w:pPr>
    </w:p>
    <w:p w14:paraId="736BE157">
      <w:pPr>
        <w:rPr>
          <w:rFonts w:hint="default"/>
        </w:rPr>
      </w:pPr>
    </w:p>
    <w:p w14:paraId="0000000E"/>
    <w:p w14:paraId="0000000F">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tl w:val="0"/>
        </w:rPr>
        <w:t>Description</w:t>
      </w:r>
    </w:p>
    <w:p w14:paraId="00000010">
      <w:pPr>
        <w:spacing w:before="240" w:after="240"/>
        <w:rPr>
          <w:rFonts w:ascii="Calibri" w:hAnsi="Calibri" w:eastAsia="Calibri" w:cs="Calibri"/>
        </w:rPr>
      </w:pPr>
      <w:r>
        <w:rPr>
          <w:rFonts w:ascii="Calibri" w:hAnsi="Calibri" w:eastAsia="Calibri" w:cs="Calibri"/>
          <w:rtl w:val="0"/>
        </w:rPr>
        <w:t xml:space="preserve">The </w:t>
      </w:r>
      <w:r>
        <w:rPr>
          <w:rFonts w:ascii="Calibri" w:hAnsi="Calibri" w:eastAsia="Calibri" w:cs="Calibri"/>
          <w:b/>
          <w:bCs/>
          <w:rtl w:val="0"/>
        </w:rPr>
        <w:t>ContentGen</w:t>
      </w:r>
      <w:r>
        <w:rPr>
          <w:rFonts w:ascii="Calibri" w:hAnsi="Calibri" w:eastAsia="Calibri" w:cs="Calibri"/>
          <w:rtl w:val="0"/>
        </w:rPr>
        <w:t xml:space="preserve"> backend is a powerful, secure, and intelligent REST API platform designed to simplify blog creation, content management, and AI-assisted writing. Built with </w:t>
      </w:r>
      <w:r>
        <w:rPr>
          <w:rFonts w:ascii="Calibri" w:hAnsi="Calibri" w:eastAsia="Calibri" w:cs="Calibri"/>
          <w:b/>
          <w:bCs/>
          <w:rtl w:val="0"/>
        </w:rPr>
        <w:t>Node.js</w:t>
      </w:r>
      <w:r>
        <w:rPr>
          <w:rFonts w:ascii="Calibri" w:hAnsi="Calibri" w:eastAsia="Calibri" w:cs="Calibri"/>
          <w:rtl w:val="0"/>
        </w:rPr>
        <w:t xml:space="preserve"> and </w:t>
      </w:r>
      <w:r>
        <w:rPr>
          <w:rFonts w:ascii="Calibri" w:hAnsi="Calibri" w:eastAsia="Calibri" w:cs="Calibri"/>
          <w:b/>
          <w:bCs/>
          <w:rtl w:val="0"/>
        </w:rPr>
        <w:t>Express.js</w:t>
      </w:r>
      <w:r>
        <w:rPr>
          <w:rFonts w:ascii="Calibri" w:hAnsi="Calibri" w:eastAsia="Calibri" w:cs="Calibri"/>
          <w:rtl w:val="0"/>
        </w:rPr>
        <w:t xml:space="preserve">, the application uses </w:t>
      </w:r>
      <w:r>
        <w:rPr>
          <w:rFonts w:ascii="Calibri" w:hAnsi="Calibri" w:eastAsia="Calibri" w:cs="Calibri"/>
          <w:b/>
          <w:bCs/>
          <w:rtl w:val="0"/>
        </w:rPr>
        <w:t>MongoDB</w:t>
      </w:r>
      <w:r>
        <w:rPr>
          <w:rFonts w:ascii="Calibri" w:hAnsi="Calibri" w:eastAsia="Calibri" w:cs="Calibri"/>
          <w:rtl w:val="0"/>
        </w:rPr>
        <w:t xml:space="preserve"> as its primary database with </w:t>
      </w:r>
      <w:r>
        <w:rPr>
          <w:rFonts w:ascii="Calibri" w:hAnsi="Calibri" w:eastAsia="Calibri" w:cs="Calibri"/>
          <w:b/>
          <w:bCs/>
          <w:rtl w:val="0"/>
        </w:rPr>
        <w:t>Mongoose ODM</w:t>
      </w:r>
      <w:r>
        <w:rPr>
          <w:rFonts w:ascii="Calibri" w:hAnsi="Calibri" w:eastAsia="Calibri" w:cs="Calibri"/>
          <w:rtl w:val="0"/>
        </w:rPr>
        <w:t xml:space="preserve"> for efficient data modeling, validation, and seamless database interactions.</w:t>
      </w:r>
    </w:p>
    <w:p w14:paraId="00000011">
      <w:pPr>
        <w:spacing w:before="240" w:after="240"/>
        <w:rPr>
          <w:rFonts w:ascii="Calibri" w:hAnsi="Calibri" w:eastAsia="Calibri" w:cs="Calibri"/>
        </w:rPr>
      </w:pPr>
      <w:r>
        <w:rPr>
          <w:rFonts w:ascii="Calibri" w:hAnsi="Calibri" w:eastAsia="Calibri" w:cs="Calibri"/>
          <w:rtl w:val="0"/>
        </w:rPr>
        <w:t xml:space="preserve">The platform integrates </w:t>
      </w:r>
      <w:r>
        <w:rPr>
          <w:rFonts w:ascii="Calibri" w:hAnsi="Calibri" w:eastAsia="Calibri" w:cs="Calibri"/>
          <w:b/>
          <w:bCs/>
          <w:rtl w:val="0"/>
        </w:rPr>
        <w:t>Google Gemini AI</w:t>
      </w:r>
      <w:r>
        <w:rPr>
          <w:rFonts w:ascii="Calibri" w:hAnsi="Calibri" w:eastAsia="Calibri" w:cs="Calibri"/>
          <w:rtl w:val="0"/>
        </w:rPr>
        <w:t xml:space="preserve"> to provide intelligent features such as </w:t>
      </w:r>
      <w:r>
        <w:rPr>
          <w:rFonts w:ascii="Calibri" w:hAnsi="Calibri" w:eastAsia="Calibri" w:cs="Calibri"/>
          <w:b/>
          <w:bCs/>
          <w:rtl w:val="0"/>
        </w:rPr>
        <w:t>AI-powered blog content generation</w:t>
      </w:r>
      <w:r>
        <w:rPr>
          <w:rFonts w:ascii="Calibri" w:hAnsi="Calibri" w:eastAsia="Calibri" w:cs="Calibri"/>
          <w:rtl w:val="0"/>
        </w:rPr>
        <w:t xml:space="preserve">, </w:t>
      </w:r>
      <w:r>
        <w:rPr>
          <w:rFonts w:ascii="Calibri" w:hAnsi="Calibri" w:eastAsia="Calibri" w:cs="Calibri"/>
          <w:b/>
          <w:bCs/>
          <w:rtl w:val="0"/>
        </w:rPr>
        <w:t>AI FAQ assistance</w:t>
      </w:r>
      <w:r>
        <w:rPr>
          <w:rFonts w:ascii="Calibri" w:hAnsi="Calibri" w:eastAsia="Calibri" w:cs="Calibri"/>
          <w:rtl w:val="0"/>
        </w:rPr>
        <w:t xml:space="preserve">, </w:t>
      </w:r>
      <w:r>
        <w:rPr>
          <w:rFonts w:ascii="Calibri" w:hAnsi="Calibri" w:eastAsia="Calibri" w:cs="Calibri"/>
          <w:b/>
          <w:bCs/>
          <w:rtl w:val="0"/>
        </w:rPr>
        <w:t>AI WeatherWise insights</w:t>
      </w:r>
      <w:r>
        <w:rPr>
          <w:rFonts w:ascii="Calibri" w:hAnsi="Calibri" w:eastAsia="Calibri" w:cs="Calibri"/>
          <w:rtl w:val="0"/>
        </w:rPr>
        <w:t xml:space="preserve">, and </w:t>
      </w:r>
      <w:r>
        <w:rPr>
          <w:rFonts w:ascii="Calibri" w:hAnsi="Calibri" w:eastAsia="Calibri" w:cs="Calibri"/>
          <w:b/>
          <w:bCs/>
          <w:rtl w:val="0"/>
        </w:rPr>
        <w:t>AI FitTrack recommendations</w:t>
      </w:r>
      <w:r>
        <w:rPr>
          <w:rFonts w:ascii="Calibri" w:hAnsi="Calibri" w:eastAsia="Calibri" w:cs="Calibri"/>
          <w:rtl w:val="0"/>
        </w:rPr>
        <w:t>, enabling users to create high-quality, context-aware content with minimal effort.</w:t>
      </w:r>
    </w:p>
    <w:p w14:paraId="00000012">
      <w:pPr>
        <w:spacing w:before="240" w:after="240"/>
        <w:rPr>
          <w:rFonts w:ascii="Calibri" w:hAnsi="Calibri" w:eastAsia="Calibri" w:cs="Calibri"/>
        </w:rPr>
      </w:pPr>
      <w:r>
        <w:rPr>
          <w:rFonts w:ascii="Calibri" w:hAnsi="Calibri" w:eastAsia="Calibri" w:cs="Calibri"/>
          <w:rtl w:val="0"/>
        </w:rPr>
        <w:t xml:space="preserve">Security is a core aspect of the architecture, implementing </w:t>
      </w:r>
      <w:r>
        <w:rPr>
          <w:rFonts w:ascii="Calibri" w:hAnsi="Calibri" w:eastAsia="Calibri" w:cs="Calibri"/>
          <w:b/>
          <w:bCs/>
          <w:rtl w:val="0"/>
        </w:rPr>
        <w:t>JWT (JSON Web Tokens)</w:t>
      </w:r>
      <w:r>
        <w:rPr>
          <w:rFonts w:ascii="Calibri" w:hAnsi="Calibri" w:eastAsia="Calibri" w:cs="Calibri"/>
          <w:rtl w:val="0"/>
        </w:rPr>
        <w:t xml:space="preserve"> for stateless authentication, </w:t>
      </w:r>
      <w:r>
        <w:rPr>
          <w:rFonts w:ascii="Calibri" w:hAnsi="Calibri" w:eastAsia="Calibri" w:cs="Calibri"/>
          <w:b/>
          <w:bCs/>
          <w:rtl w:val="0"/>
        </w:rPr>
        <w:t>role-based access control (Admin, Editor, Author, Reader)</w:t>
      </w:r>
      <w:r>
        <w:rPr>
          <w:rFonts w:ascii="Calibri" w:hAnsi="Calibri" w:eastAsia="Calibri" w:cs="Calibri"/>
          <w:rtl w:val="0"/>
        </w:rPr>
        <w:t xml:space="preserve"> for authorization, and </w:t>
      </w:r>
      <w:r>
        <w:rPr>
          <w:rFonts w:ascii="Calibri" w:hAnsi="Calibri" w:eastAsia="Calibri" w:cs="Calibri"/>
          <w:b/>
          <w:bCs/>
          <w:rtl w:val="0"/>
        </w:rPr>
        <w:t>bcrypt.js</w:t>
      </w:r>
      <w:r>
        <w:rPr>
          <w:rFonts w:ascii="Calibri" w:hAnsi="Calibri" w:eastAsia="Calibri" w:cs="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13">
      <w:pPr>
        <w:spacing w:before="240" w:after="240"/>
        <w:rPr>
          <w:rFonts w:ascii="Calibri" w:hAnsi="Calibri" w:eastAsia="Calibri" w:cs="Calibri"/>
        </w:rPr>
      </w:pPr>
      <w:r>
        <w:rPr>
          <w:rFonts w:ascii="Calibri" w:hAnsi="Calibri" w:eastAsia="Calibri" w:cs="Calibri"/>
          <w:rtl w:val="0"/>
        </w:rPr>
        <w:t xml:space="preserve">Designed with a modular and scalable architecture, </w:t>
      </w:r>
      <w:r>
        <w:rPr>
          <w:rFonts w:ascii="Calibri" w:hAnsi="Calibri" w:eastAsia="Calibri" w:cs="Calibri"/>
          <w:b/>
          <w:bCs/>
          <w:rtl w:val="0"/>
        </w:rPr>
        <w:t>ContentGen</w:t>
      </w:r>
      <w:r>
        <w:rPr>
          <w:rFonts w:ascii="Calibri" w:hAnsi="Calibri" w:eastAsia="Calibri" w:cs="Calibri"/>
          <w:rtl w:val="0"/>
        </w:rPr>
        <w:t xml:space="preserve"> serves as a modern AI-powered Content Management System (CMS) that combines traditional blogging capabilities with Generative AI to deliver a smarter, faster, and more personalized content creation experience.</w:t>
      </w:r>
    </w:p>
    <w:p w14:paraId="00000014">
      <w:pPr>
        <w:spacing w:after="240"/>
        <w:rPr>
          <w:rFonts w:ascii="Calibri" w:hAnsi="Calibri" w:eastAsia="Calibri" w:cs="Calibri"/>
        </w:rPr>
      </w:pPr>
    </w:p>
    <w:p w14:paraId="00000015">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tl w:val="0"/>
        </w:rPr>
        <w:t xml:space="preserve">Scenario-Based Case Study </w:t>
      </w:r>
    </w:p>
    <w:p w14:paraId="00000016">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tl w:val="0"/>
        </w:rPr>
        <w:t>Background</w:t>
      </w:r>
    </w:p>
    <w:p w14:paraId="00000017">
      <w:pPr>
        <w:spacing w:after="240"/>
        <w:rPr>
          <w:rFonts w:ascii="Calibri" w:hAnsi="Calibri" w:eastAsia="Calibri" w:cs="Calibri"/>
        </w:rPr>
      </w:pPr>
      <w:r>
        <w:rPr>
          <w:rFonts w:ascii="Calibri" w:hAnsi="Calibri" w:eastAsia="Calibri" w:cs="Calibri"/>
          <w:rtl w:val="0"/>
        </w:rPr>
        <w:t>Priya is a content creator who manages multiple blogs but struggles to organize posts, schedule publications, manage categories/tags, and track reader engagement efficiently.</w:t>
      </w:r>
    </w:p>
    <w:p w14:paraId="00000018">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tl w:val="0"/>
        </w:rPr>
        <w:t>Problem</w:t>
      </w:r>
    </w:p>
    <w:p w14:paraId="00000019">
      <w:pPr>
        <w:numPr>
          <w:ilvl w:val="0"/>
          <w:numId w:val="1"/>
        </w:numPr>
        <w:ind w:left="720" w:hanging="360"/>
      </w:pPr>
      <w:r>
        <w:rPr>
          <w:rFonts w:ascii="Calibri" w:hAnsi="Calibri" w:eastAsia="Calibri" w:cs="Calibri"/>
          <w:rtl w:val="0"/>
        </w:rPr>
        <w:t>Difficulty managing multiple drafts, categories, and tags.</w:t>
      </w:r>
    </w:p>
    <w:p w14:paraId="0000001A">
      <w:pPr>
        <w:numPr>
          <w:ilvl w:val="0"/>
          <w:numId w:val="1"/>
        </w:numPr>
        <w:ind w:left="720" w:hanging="360"/>
      </w:pPr>
      <w:r>
        <w:rPr>
          <w:rFonts w:ascii="Calibri" w:hAnsi="Calibri" w:eastAsia="Calibri" w:cs="Calibri"/>
          <w:rtl w:val="0"/>
        </w:rPr>
        <w:t>Limited visibility into post performance and engagement analytics.</w:t>
      </w:r>
    </w:p>
    <w:p w14:paraId="0000001B">
      <w:pPr>
        <w:numPr>
          <w:ilvl w:val="0"/>
          <w:numId w:val="1"/>
        </w:numPr>
        <w:ind w:left="720" w:hanging="360"/>
      </w:pPr>
      <w:r>
        <w:rPr>
          <w:rFonts w:ascii="Calibri" w:hAnsi="Calibri" w:eastAsia="Calibri" w:cs="Calibri"/>
          <w:rtl w:val="0"/>
        </w:rPr>
        <w:t>Time-consuming processes for content approval and comment moderation.</w:t>
      </w:r>
    </w:p>
    <w:p w14:paraId="0000001C">
      <w:pPr>
        <w:numPr>
          <w:ilvl w:val="0"/>
          <w:numId w:val="1"/>
        </w:numPr>
        <w:ind w:left="720" w:hanging="360"/>
      </w:pPr>
      <w:r>
        <w:rPr>
          <w:rFonts w:ascii="Calibri" w:hAnsi="Calibri" w:eastAsia="Calibri" w:cs="Calibri"/>
          <w:rtl w:val="0"/>
        </w:rPr>
        <w:t>No streamlined system for handling media uploads or metadata.</w:t>
      </w:r>
    </w:p>
    <w:p w14:paraId="0000001D">
      <w:pPr>
        <w:numPr>
          <w:ilvl w:val="0"/>
          <w:numId w:val="1"/>
        </w:numPr>
        <w:spacing w:after="240"/>
        <w:ind w:left="720" w:hanging="360"/>
      </w:pPr>
      <w:r>
        <w:rPr>
          <w:rFonts w:ascii="Calibri" w:hAnsi="Calibri" w:eastAsia="Calibri" w:cs="Calibri"/>
          <w:rtl w:val="0"/>
        </w:rPr>
        <w:t>Lack of collaborative permission tiers for editors, authors, and administrators.</w:t>
      </w:r>
    </w:p>
    <w:p w14:paraId="0000001E">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tl w:val="0"/>
        </w:rPr>
        <w:t>Solution</w:t>
      </w:r>
    </w:p>
    <w:p w14:paraId="0000001F">
      <w:pPr>
        <w:spacing w:after="240"/>
        <w:rPr>
          <w:rFonts w:ascii="Calibri" w:hAnsi="Calibri" w:eastAsia="Calibri" w:cs="Calibri"/>
        </w:rPr>
      </w:pPr>
      <w:r>
        <w:rPr>
          <w:rFonts w:ascii="Calibri" w:hAnsi="Calibri" w:eastAsia="Calibri" w:cs="Calibri"/>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0000020">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tl w:val="0"/>
        </w:rPr>
        <w:t>Usage</w:t>
      </w:r>
    </w:p>
    <w:p w14:paraId="00000021">
      <w:pPr>
        <w:numPr>
          <w:ilvl w:val="0"/>
          <w:numId w:val="2"/>
        </w:numPr>
        <w:ind w:left="720" w:hanging="360"/>
      </w:pPr>
      <w:r>
        <w:rPr>
          <w:rFonts w:ascii="Calibri" w:hAnsi="Calibri" w:eastAsia="Calibri" w:cs="Calibri"/>
          <w:b/>
          <w:bCs/>
          <w:rtl w:val="0"/>
        </w:rPr>
        <w:t>Author Usage:</w:t>
      </w:r>
      <w:r>
        <w:rPr>
          <w:rFonts w:ascii="Calibri" w:hAnsi="Calibri" w:eastAsia="Calibri" w:cs="Calibri"/>
          <w:rtl w:val="0"/>
        </w:rPr>
        <w:t xml:space="preserve"> Creates blog posts, uploads media pathways, organizes content drafts, and reviews their distinct post-performance data.</w:t>
      </w:r>
    </w:p>
    <w:p w14:paraId="00000022">
      <w:pPr>
        <w:numPr>
          <w:ilvl w:val="0"/>
          <w:numId w:val="2"/>
        </w:numPr>
        <w:ind w:left="720" w:hanging="360"/>
      </w:pPr>
      <w:r>
        <w:rPr>
          <w:rFonts w:ascii="Calibri" w:hAnsi="Calibri" w:eastAsia="Calibri" w:cs="Calibri"/>
          <w:b/>
          <w:bCs/>
          <w:rtl w:val="0"/>
        </w:rPr>
        <w:t>Editor/Admin Usage:</w:t>
      </w:r>
      <w:r>
        <w:rPr>
          <w:rFonts w:ascii="Calibri" w:hAnsi="Calibri" w:eastAsia="Calibri" w:cs="Calibri"/>
          <w:rtl w:val="0"/>
        </w:rPr>
        <w:t xml:space="preserve"> Accesses protected endpoints to review content queues, change publishing statuses, moderate visitor comments, and orchestrate user privilege upgrades.</w:t>
      </w:r>
    </w:p>
    <w:p w14:paraId="00000023">
      <w:pPr>
        <w:numPr>
          <w:ilvl w:val="0"/>
          <w:numId w:val="2"/>
        </w:numPr>
        <w:spacing w:after="240"/>
        <w:ind w:left="720" w:hanging="360"/>
      </w:pPr>
      <w:r>
        <w:rPr>
          <w:rFonts w:ascii="Calibri" w:hAnsi="Calibri" w:eastAsia="Calibri" w:cs="Calibri"/>
          <w:b/>
          <w:bCs/>
          <w:rtl w:val="0"/>
        </w:rPr>
        <w:t>Reader Usage:</w:t>
      </w:r>
      <w:r>
        <w:rPr>
          <w:rFonts w:ascii="Calibri" w:hAnsi="Calibri" w:eastAsia="Calibri" w:cs="Calibri"/>
          <w:rtl w:val="0"/>
        </w:rPr>
        <w:t xml:space="preserve"> Queries public list routes to consume posts and invokes comment creation endpoints.</w:t>
      </w:r>
    </w:p>
    <w:p w14:paraId="00000024">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tl w:val="0"/>
        </w:rPr>
        <w:t>Outcome</w:t>
      </w:r>
    </w:p>
    <w:p w14:paraId="00000025">
      <w:pPr>
        <w:spacing w:after="240"/>
        <w:rPr>
          <w:rFonts w:ascii="Calibri" w:hAnsi="Calibri" w:eastAsia="Calibri" w:cs="Calibri"/>
          <w:b/>
          <w:bCs/>
          <w:sz w:val="34"/>
          <w:szCs w:val="34"/>
        </w:rPr>
      </w:pPr>
      <w:r>
        <w:rPr>
          <w:rFonts w:ascii="Calibri" w:hAnsi="Calibri" w:eastAsia="Calibri" w:cs="Calibri"/>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26">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tl w:val="0"/>
        </w:rPr>
        <w:t>1. Software Requirements</w:t>
      </w:r>
    </w:p>
    <w:p w14:paraId="00000027">
      <w:pPr>
        <w:numPr>
          <w:ilvl w:val="0"/>
          <w:numId w:val="3"/>
        </w:numPr>
        <w:ind w:left="720" w:hanging="360"/>
      </w:pPr>
      <w:r>
        <w:rPr>
          <w:rFonts w:ascii="Calibri" w:hAnsi="Calibri" w:eastAsia="Calibri" w:cs="Calibri"/>
          <w:b/>
          <w:bCs/>
          <w:rtl w:val="0"/>
        </w:rPr>
        <w:t>Operating System:</w:t>
      </w:r>
      <w:r>
        <w:rPr>
          <w:rFonts w:ascii="Calibri" w:hAnsi="Calibri" w:eastAsia="Calibri" w:cs="Calibri"/>
          <w:rtl w:val="0"/>
        </w:rPr>
        <w:t xml:space="preserve"> Windows 10/11, macOS, or Linux (supports cross-platform operations).</w:t>
      </w:r>
    </w:p>
    <w:p w14:paraId="00000028">
      <w:pPr>
        <w:numPr>
          <w:ilvl w:val="0"/>
          <w:numId w:val="3"/>
        </w:numPr>
        <w:ind w:left="720" w:hanging="360"/>
      </w:pPr>
      <w:r>
        <w:rPr>
          <w:rFonts w:ascii="Calibri" w:hAnsi="Calibri" w:eastAsia="Calibri" w:cs="Calibri"/>
          <w:b/>
          <w:bCs/>
          <w:rtl w:val="0"/>
        </w:rPr>
        <w:t>Node.js (v16 or above):</w:t>
      </w:r>
      <w:r>
        <w:rPr>
          <w:rFonts w:ascii="Calibri" w:hAnsi="Calibri" w:eastAsia="Calibri" w:cs="Calibri"/>
          <w:rtl w:val="0"/>
        </w:rPr>
        <w:t xml:space="preserve"> Runtime ecosystem running server logic and routing infrastructure.</w:t>
      </w:r>
    </w:p>
    <w:p w14:paraId="00000029">
      <w:pPr>
        <w:numPr>
          <w:ilvl w:val="0"/>
          <w:numId w:val="3"/>
        </w:numPr>
        <w:ind w:left="720" w:hanging="360"/>
      </w:pPr>
      <w:r>
        <w:rPr>
          <w:rFonts w:ascii="Calibri" w:hAnsi="Calibri" w:eastAsia="Calibri" w:cs="Calibri"/>
          <w:b/>
          <w:bCs/>
          <w:rtl w:val="0"/>
        </w:rPr>
        <w:t>npm (v8 or above):</w:t>
      </w:r>
      <w:r>
        <w:rPr>
          <w:rFonts w:ascii="Calibri" w:hAnsi="Calibri" w:eastAsia="Calibri" w:cs="Calibri"/>
          <w:rtl w:val="0"/>
        </w:rPr>
        <w:t xml:space="preserve"> Node package manager to control operational dependencies.</w:t>
      </w:r>
    </w:p>
    <w:p w14:paraId="0000002A">
      <w:pPr>
        <w:numPr>
          <w:ilvl w:val="0"/>
          <w:numId w:val="3"/>
        </w:numPr>
        <w:ind w:left="720" w:hanging="360"/>
      </w:pPr>
      <w:r>
        <w:rPr>
          <w:rFonts w:ascii="Calibri" w:hAnsi="Calibri" w:eastAsia="Calibri" w:cs="Calibri"/>
          <w:b/>
          <w:bCs/>
          <w:rtl w:val="0"/>
        </w:rPr>
        <w:t>Express.js:</w:t>
      </w:r>
      <w:r>
        <w:rPr>
          <w:rFonts w:ascii="Calibri" w:hAnsi="Calibri" w:eastAsia="Calibri" w:cs="Calibri"/>
          <w:rtl w:val="0"/>
        </w:rPr>
        <w:t xml:space="preserve"> Lightweight routing web framework to construct backend RESTful entry points.</w:t>
      </w:r>
    </w:p>
    <w:p w14:paraId="0000002B">
      <w:pPr>
        <w:numPr>
          <w:ilvl w:val="0"/>
          <w:numId w:val="3"/>
        </w:numPr>
        <w:ind w:left="720" w:hanging="360"/>
      </w:pPr>
      <w:r>
        <w:rPr>
          <w:rFonts w:ascii="Calibri" w:hAnsi="Calibri" w:eastAsia="Calibri" w:cs="Calibri"/>
          <w:b/>
          <w:bCs/>
          <w:rtl w:val="0"/>
        </w:rPr>
        <w:t>MongoDB:</w:t>
      </w:r>
      <w:r>
        <w:rPr>
          <w:rFonts w:ascii="Calibri" w:hAnsi="Calibri" w:eastAsia="Calibri" w:cs="Calibri"/>
          <w:rtl w:val="0"/>
        </w:rPr>
        <w:t xml:space="preserve"> Document NoSQL engine storing users, posts, categories, comments, and analytics metrics.</w:t>
      </w:r>
    </w:p>
    <w:p w14:paraId="0000002C">
      <w:pPr>
        <w:numPr>
          <w:ilvl w:val="0"/>
          <w:numId w:val="3"/>
        </w:numPr>
        <w:ind w:left="720" w:hanging="360"/>
      </w:pPr>
      <w:r>
        <w:rPr>
          <w:rFonts w:ascii="Calibri" w:hAnsi="Calibri" w:eastAsia="Calibri" w:cs="Calibri"/>
          <w:b/>
          <w:bCs/>
          <w:rtl w:val="0"/>
        </w:rPr>
        <w:t>Postman:</w:t>
      </w:r>
      <w:r>
        <w:rPr>
          <w:rFonts w:ascii="Calibri" w:hAnsi="Calibri" w:eastAsia="Calibri" w:cs="Calibri"/>
          <w:rtl w:val="0"/>
        </w:rPr>
        <w:t xml:space="preserve"> API verification toolkit to assert schema validation responses across administrative route shields.</w:t>
      </w:r>
    </w:p>
    <w:p w14:paraId="0000002D">
      <w:pPr>
        <w:numPr>
          <w:ilvl w:val="0"/>
          <w:numId w:val="3"/>
        </w:numPr>
        <w:spacing w:after="240"/>
        <w:ind w:left="720" w:hanging="360"/>
      </w:pPr>
      <w:r>
        <w:rPr>
          <w:rFonts w:ascii="Calibri" w:hAnsi="Calibri" w:eastAsia="Calibri" w:cs="Calibri"/>
          <w:b/>
          <w:bCs/>
          <w:rtl w:val="0"/>
        </w:rPr>
        <w:t>Code Editor:</w:t>
      </w:r>
      <w:r>
        <w:rPr>
          <w:rFonts w:ascii="Calibri" w:hAnsi="Calibri" w:eastAsia="Calibri" w:cs="Calibri"/>
          <w:rtl w:val="0"/>
        </w:rPr>
        <w:t xml:space="preserve"> Visual Studio Code or similar IDE environment.</w:t>
      </w:r>
    </w:p>
    <w:p w14:paraId="0000002E">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tl w:val="0"/>
        </w:rPr>
        <w:t>2. Hardware Requirements</w:t>
      </w:r>
    </w:p>
    <w:p w14:paraId="0000002F">
      <w:pPr>
        <w:numPr>
          <w:ilvl w:val="0"/>
          <w:numId w:val="4"/>
        </w:numPr>
        <w:ind w:left="720" w:hanging="360"/>
      </w:pPr>
      <w:r>
        <w:rPr>
          <w:rFonts w:ascii="Calibri" w:hAnsi="Calibri" w:eastAsia="Calibri" w:cs="Calibri"/>
          <w:b/>
          <w:bCs/>
          <w:rtl w:val="0"/>
        </w:rPr>
        <w:t>Processor:</w:t>
      </w:r>
      <w:r>
        <w:rPr>
          <w:rFonts w:ascii="Calibri" w:hAnsi="Calibri" w:eastAsia="Calibri" w:cs="Calibri"/>
          <w:rtl w:val="0"/>
        </w:rPr>
        <w:t xml:space="preserve"> Intel Core i5 (8th Gen or above) / AMD Ryzen 5 or equivalent.</w:t>
      </w:r>
    </w:p>
    <w:p w14:paraId="00000030">
      <w:pPr>
        <w:numPr>
          <w:ilvl w:val="0"/>
          <w:numId w:val="4"/>
        </w:numPr>
        <w:ind w:left="720" w:hanging="360"/>
      </w:pPr>
      <w:r>
        <w:rPr>
          <w:rFonts w:ascii="Calibri" w:hAnsi="Calibri" w:eastAsia="Calibri" w:cs="Calibri"/>
          <w:b/>
          <w:bCs/>
          <w:rtl w:val="0"/>
        </w:rPr>
        <w:t>RAM:</w:t>
      </w:r>
      <w:r>
        <w:rPr>
          <w:rFonts w:ascii="Calibri" w:hAnsi="Calibri" w:eastAsia="Calibri" w:cs="Calibri"/>
          <w:rtl w:val="0"/>
        </w:rPr>
        <w:t xml:space="preserve"> 8 GB minimum (16 GB recommended for concurrent instances of MongoDB, processing layers, and execution nodes).</w:t>
      </w:r>
    </w:p>
    <w:p w14:paraId="00000031">
      <w:pPr>
        <w:numPr>
          <w:ilvl w:val="0"/>
          <w:numId w:val="4"/>
        </w:numPr>
        <w:spacing w:after="240"/>
        <w:ind w:left="720" w:hanging="360"/>
      </w:pPr>
      <w:r>
        <w:rPr>
          <w:rFonts w:ascii="Calibri" w:hAnsi="Calibri" w:eastAsia="Calibri" w:cs="Calibri"/>
          <w:b/>
          <w:bCs/>
          <w:rtl w:val="0"/>
        </w:rPr>
        <w:t>Storage:</w:t>
      </w:r>
      <w:r>
        <w:rPr>
          <w:rFonts w:ascii="Calibri" w:hAnsi="Calibri" w:eastAsia="Calibri" w:cs="Calibri"/>
          <w:rtl w:val="0"/>
        </w:rPr>
        <w:t xml:space="preserve"> 1 GB of available disk workspace.</w:t>
      </w:r>
    </w:p>
    <w:p w14:paraId="00000032">
      <w:pPr>
        <w:spacing w:line="240" w:lineRule="auto"/>
        <w:rPr>
          <w:rFonts w:ascii="Calibri" w:hAnsi="Calibri" w:eastAsia="Calibri" w:cs="Calibri"/>
          <w:b/>
          <w:bCs/>
          <w:sz w:val="32"/>
          <w:szCs w:val="32"/>
        </w:rPr>
      </w:pPr>
      <w:r>
        <w:rPr>
          <w:rFonts w:ascii="Calibri" w:hAnsi="Calibri" w:eastAsia="Calibri" w:cs="Calibri"/>
          <w:b/>
          <w:bCs/>
          <w:sz w:val="36"/>
          <w:szCs w:val="36"/>
          <w:rtl w:val="0"/>
        </w:rPr>
        <w:t xml:space="preserve">Epic:-1 PROJECT ARCHITECTURE </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36"/>
          <w:szCs w:val="36"/>
        </w:rPr>
        <w:drawing>
          <wp:inline distT="114300" distB="114300" distL="114300" distR="114300">
            <wp:extent cx="5943600" cy="31623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33">
      <w:pPr>
        <w:spacing w:line="240" w:lineRule="auto"/>
        <w:rPr>
          <w:rFonts w:ascii="Calibri" w:hAnsi="Calibri" w:eastAsia="Calibri" w:cs="Calibri"/>
          <w:b/>
          <w:bCs/>
          <w:sz w:val="34"/>
          <w:szCs w:val="34"/>
        </w:rPr>
      </w:pPr>
      <w:r>
        <w:rPr>
          <w:rFonts w:ascii="Calibri" w:hAnsi="Calibri" w:eastAsia="Calibri" w:cs="Calibri"/>
          <w:b/>
          <w:bCs/>
          <w:sz w:val="32"/>
          <w:szCs w:val="32"/>
          <w:rtl w:val="0"/>
        </w:rPr>
        <w:br w:type="textWrapping"/>
      </w:r>
    </w:p>
    <w:p w14:paraId="00000034">
      <w:pPr>
        <w:spacing w:after="240"/>
        <w:rPr>
          <w:rFonts w:ascii="Calibri" w:hAnsi="Calibri" w:eastAsia="Calibri" w:cs="Calibri"/>
        </w:rPr>
      </w:pPr>
      <w:r>
        <w:rPr>
          <w:rFonts w:ascii="Calibri" w:hAnsi="Calibri" w:eastAsia="Calibri" w:cs="Calibri"/>
          <w:rtl w:val="0"/>
        </w:rPr>
        <w:t>The BlogNest application exposes structured endpoints handled by a layered server architecture model. Incoming requests undergo filter processing before interacting with data services.</w:t>
      </w:r>
    </w:p>
    <w:p w14:paraId="00000035">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tl w:val="0"/>
        </w:rPr>
        <w:t>Components Definition</w:t>
      </w:r>
    </w:p>
    <w:p w14:paraId="00000036">
      <w:pPr>
        <w:numPr>
          <w:ilvl w:val="0"/>
          <w:numId w:val="5"/>
        </w:numPr>
        <w:ind w:left="720" w:hanging="360"/>
      </w:pPr>
      <w:r>
        <w:rPr>
          <w:rFonts w:ascii="Calibri" w:hAnsi="Calibri" w:eastAsia="Calibri" w:cs="Calibri"/>
          <w:b/>
          <w:bCs/>
          <w:rtl w:val="0"/>
        </w:rPr>
        <w:t>Interface:</w:t>
      </w:r>
      <w:r>
        <w:rPr>
          <w:rFonts w:ascii="Calibri" w:hAnsi="Calibri" w:eastAsia="Calibri" w:cs="Calibri"/>
          <w:rtl w:val="0"/>
        </w:rPr>
        <w:t xml:space="preserve"> API tools like Postman query distinct route paths to extract JSON entities.</w:t>
      </w:r>
    </w:p>
    <w:p w14:paraId="00000037">
      <w:pPr>
        <w:numPr>
          <w:ilvl w:val="0"/>
          <w:numId w:val="5"/>
        </w:numPr>
        <w:ind w:left="720" w:hanging="360"/>
      </w:pPr>
      <w:r>
        <w:rPr>
          <w:rFonts w:ascii="Calibri" w:hAnsi="Calibri" w:eastAsia="Calibri" w:cs="Calibri"/>
          <w:b/>
          <w:bCs/>
          <w:rtl w:val="0"/>
        </w:rPr>
        <w:t>Express Server Gateway:</w:t>
      </w:r>
      <w:r>
        <w:rPr>
          <w:rFonts w:ascii="Calibri" w:hAnsi="Calibri" w:eastAsia="Calibri" w:cs="Calibri"/>
          <w:rtl w:val="0"/>
        </w:rPr>
        <w:t xml:space="preserve"> Monitors network ports, maps explicit HTTP methods (GET, POST, PUT, DELETE), parses JSON payloads, and handles CORS headers.</w:t>
      </w:r>
    </w:p>
    <w:p w14:paraId="00000038">
      <w:pPr>
        <w:numPr>
          <w:ilvl w:val="0"/>
          <w:numId w:val="5"/>
        </w:numPr>
        <w:ind w:left="720" w:hanging="360"/>
      </w:pPr>
      <w:r>
        <w:rPr>
          <w:rFonts w:ascii="Calibri" w:hAnsi="Calibri" w:eastAsia="Calibri" w:cs="Calibri"/>
          <w:b/>
          <w:bCs/>
          <w:rtl w:val="0"/>
        </w:rPr>
        <w:t>Authentication &amp; Role Matrix Middleware:</w:t>
      </w:r>
      <w:r>
        <w:rPr>
          <w:rFonts w:ascii="Calibri" w:hAnsi="Calibri" w:eastAsia="Calibri" w:cs="Calibri"/>
          <w:rtl w:val="0"/>
        </w:rPr>
        <w:t xml:space="preserve"> Extracts tokens from headers, validates user context signatures, and evaluates if the specific role satisfies authorization thresholds for guarded resource paths.</w:t>
      </w:r>
    </w:p>
    <w:p w14:paraId="00000039">
      <w:pPr>
        <w:numPr>
          <w:ilvl w:val="0"/>
          <w:numId w:val="5"/>
        </w:numPr>
        <w:ind w:left="720" w:hanging="360"/>
      </w:pPr>
      <w:r>
        <w:rPr>
          <w:rFonts w:ascii="Calibri" w:hAnsi="Calibri" w:eastAsia="Calibri" w:cs="Calibri"/>
          <w:b/>
          <w:bCs/>
          <w:rtl w:val="0"/>
        </w:rPr>
        <w:t>Granular Services (Logic Modules):</w:t>
      </w:r>
      <w:r>
        <w:rPr>
          <w:rFonts w:ascii="Calibri" w:hAnsi="Calibri" w:eastAsia="Calibri" w:cs="Calibri"/>
          <w:rtl w:val="0"/>
        </w:rPr>
        <w:t xml:space="preserve"> Enforces isolated domain rules for blog lifecycles (Draft, Pending Approval, Scheduled, Published), comment queues, and system reporting indicators.</w:t>
      </w:r>
    </w:p>
    <w:p w14:paraId="0000003A">
      <w:pPr>
        <w:numPr>
          <w:ilvl w:val="0"/>
          <w:numId w:val="5"/>
        </w:numPr>
        <w:ind w:left="720" w:hanging="360"/>
      </w:pPr>
      <w:r>
        <w:rPr>
          <w:rFonts w:ascii="Calibri" w:hAnsi="Calibri" w:eastAsia="Calibri" w:cs="Calibri"/>
          <w:b/>
          <w:bCs/>
          <w:rtl w:val="0"/>
        </w:rPr>
        <w:t>Database Interface Layer:</w:t>
      </w:r>
      <w:r>
        <w:rPr>
          <w:rFonts w:ascii="Calibri" w:hAnsi="Calibri" w:eastAsia="Calibri" w:cs="Calibri"/>
          <w:rtl w:val="0"/>
        </w:rPr>
        <w:t xml:space="preserve"> Mongoose translates operational application logic into performant native MongoDB queries.</w:t>
      </w:r>
    </w:p>
    <w:p w14:paraId="0000003B">
      <w:pPr>
        <w:numPr>
          <w:ilvl w:val="0"/>
          <w:numId w:val="5"/>
        </w:numPr>
        <w:spacing w:after="240"/>
        <w:ind w:left="720" w:hanging="360"/>
      </w:pPr>
      <w:r>
        <w:rPr>
          <w:rFonts w:ascii="Calibri" w:hAnsi="Calibri" w:eastAsia="Calibri" w:cs="Calibri"/>
          <w:b/>
          <w:bCs/>
          <w:rtl w:val="0"/>
        </w:rPr>
        <w:t>AI Flow (Service Integration):</w:t>
      </w:r>
      <w:r>
        <w:rPr>
          <w:rFonts w:ascii="Calibri" w:hAnsi="Calibri" w:eastAsia="Calibri" w:cs="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3C">
      <w:pPr>
        <w:numPr>
          <w:ilvl w:val="0"/>
          <w:numId w:val="5"/>
        </w:numPr>
        <w:spacing w:after="240"/>
        <w:ind w:left="720" w:hanging="360"/>
      </w:pPr>
      <w:r>
        <w:rPr>
          <w:rFonts w:ascii="Calibri" w:hAnsi="Calibri" w:eastAsia="Calibri" w:cs="Calibri"/>
          <w:b/>
          <w:bCs/>
          <w:rtl w:val="0"/>
        </w:rPr>
        <w:t>BlogGenerator with AI:</w:t>
      </w:r>
      <w:r>
        <w:rPr>
          <w:rFonts w:ascii="Calibri" w:hAnsi="Calibri" w:eastAsia="Calibri" w:cs="Calibri"/>
          <w:rtl w:val="0"/>
        </w:rPr>
        <w:t xml:space="preserve"> A specialized service that automates the generation of blog content, which integrates with the AI Flow service to streamline the drafting process.</w:t>
      </w:r>
    </w:p>
    <w:p w14:paraId="0000003D">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0000003E">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tl w:val="0"/>
        </w:rPr>
        <w:t>Entity-Relationship (ER) Diagram Description</w:t>
      </w:r>
    </w:p>
    <w:p w14:paraId="0000003F">
      <w:pPr>
        <w:spacing w:after="240"/>
        <w:rPr>
          <w:rFonts w:ascii="Calibri" w:hAnsi="Calibri" w:eastAsia="Calibri" w:cs="Calibri"/>
        </w:rPr>
      </w:pPr>
      <w:r>
        <w:rPr>
          <w:rFonts w:ascii="Calibri" w:hAnsi="Calibri" w:eastAsia="Calibri" w:cs="Calibri"/>
          <w:rtl w:val="0"/>
        </w:rPr>
        <w:t>The underlying document structure manages several collections bound by logical application references:</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22148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18" name="image7.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tl w:val="0"/>
        </w:rPr>
        <w:br w:type="textWrapping"/>
      </w:r>
      <w:r>
        <w:rPr>
          <w:rFonts w:ascii="Calibri" w:hAnsi="Calibri" w:eastAsia="Calibri" w:cs="Calibri"/>
          <w:rtl w:val="0"/>
        </w:rPr>
        <w:br w:type="textWrapping"/>
      </w:r>
    </w:p>
    <w:p w14:paraId="00000040">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tl w:val="0"/>
        </w:rPr>
        <w:t>1. User Entity</w:t>
      </w:r>
    </w:p>
    <w:p w14:paraId="00000041">
      <w:pPr>
        <w:numPr>
          <w:ilvl w:val="0"/>
          <w:numId w:val="6"/>
        </w:numPr>
        <w:ind w:left="720" w:hanging="360"/>
      </w:pPr>
      <w:r>
        <w:rPr>
          <w:rFonts w:ascii="Calibri" w:hAnsi="Calibri" w:eastAsia="Calibri" w:cs="Calibri"/>
          <w:color w:val="188038"/>
          <w:rtl w:val="0"/>
        </w:rPr>
        <w:t>_id</w:t>
      </w:r>
      <w:r>
        <w:rPr>
          <w:rFonts w:ascii="Calibri" w:hAnsi="Calibri" w:eastAsia="Calibri" w:cs="Calibri"/>
          <w:rtl w:val="0"/>
        </w:rPr>
        <w:t xml:space="preserve"> (Primary Key - ObjectId)</w:t>
      </w:r>
    </w:p>
    <w:p w14:paraId="00000042">
      <w:pPr>
        <w:numPr>
          <w:ilvl w:val="0"/>
          <w:numId w:val="6"/>
        </w:numPr>
        <w:ind w:left="720" w:hanging="360"/>
      </w:pPr>
      <w:r>
        <w:rPr>
          <w:rFonts w:ascii="Calibri" w:hAnsi="Calibri" w:eastAsia="Calibri" w:cs="Calibri"/>
          <w:color w:val="188038"/>
          <w:rtl w:val="0"/>
        </w:rPr>
        <w:t>name</w:t>
      </w:r>
      <w:r>
        <w:rPr>
          <w:rFonts w:ascii="Calibri" w:hAnsi="Calibri" w:eastAsia="Calibri" w:cs="Calibri"/>
          <w:rtl w:val="0"/>
        </w:rPr>
        <w:t xml:space="preserve"> (String, Required)</w:t>
      </w:r>
    </w:p>
    <w:p w14:paraId="00000043">
      <w:pPr>
        <w:numPr>
          <w:ilvl w:val="0"/>
          <w:numId w:val="6"/>
        </w:numPr>
        <w:ind w:left="720" w:hanging="360"/>
      </w:pPr>
      <w:r>
        <w:rPr>
          <w:rFonts w:ascii="Calibri" w:hAnsi="Calibri" w:eastAsia="Calibri" w:cs="Calibri"/>
          <w:color w:val="188038"/>
          <w:rtl w:val="0"/>
        </w:rPr>
        <w:t>email</w:t>
      </w:r>
      <w:r>
        <w:rPr>
          <w:rFonts w:ascii="Calibri" w:hAnsi="Calibri" w:eastAsia="Calibri" w:cs="Calibri"/>
          <w:rtl w:val="0"/>
        </w:rPr>
        <w:t xml:space="preserve"> (String, Required, Unique)</w:t>
      </w:r>
    </w:p>
    <w:p w14:paraId="00000044">
      <w:pPr>
        <w:numPr>
          <w:ilvl w:val="0"/>
          <w:numId w:val="6"/>
        </w:numPr>
        <w:ind w:left="720" w:hanging="360"/>
      </w:pPr>
      <w:r>
        <w:rPr>
          <w:rFonts w:ascii="Calibri" w:hAnsi="Calibri" w:eastAsia="Calibri" w:cs="Calibri"/>
          <w:color w:val="188038"/>
          <w:rtl w:val="0"/>
        </w:rPr>
        <w:t>password</w:t>
      </w:r>
      <w:r>
        <w:rPr>
          <w:rFonts w:ascii="Calibri" w:hAnsi="Calibri" w:eastAsia="Calibri" w:cs="Calibri"/>
          <w:rtl w:val="0"/>
        </w:rPr>
        <w:t xml:space="preserve"> (String, Hashed, Required)</w:t>
      </w:r>
    </w:p>
    <w:p w14:paraId="00000045">
      <w:pPr>
        <w:numPr>
          <w:ilvl w:val="0"/>
          <w:numId w:val="6"/>
        </w:numPr>
        <w:spacing w:after="240"/>
        <w:ind w:left="720" w:hanging="360"/>
      </w:pPr>
      <w:r>
        <w:rPr>
          <w:rFonts w:ascii="Calibri" w:hAnsi="Calibri" w:eastAsia="Calibri" w:cs="Calibri"/>
          <w:color w:val="188038"/>
          <w:rtl w:val="0"/>
        </w:rPr>
        <w:t>role</w:t>
      </w:r>
      <w:r>
        <w:rPr>
          <w:rFonts w:ascii="Calibri" w:hAnsi="Calibri" w:eastAsia="Calibri" w:cs="Calibri"/>
          <w:rtl w:val="0"/>
        </w:rPr>
        <w:t xml:space="preserve"> (String, Default: "reader")</w:t>
      </w:r>
    </w:p>
    <w:p w14:paraId="00000046">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tl w:val="0"/>
        </w:rPr>
        <w:t>2. Post Entity</w:t>
      </w:r>
    </w:p>
    <w:p w14:paraId="00000047">
      <w:pPr>
        <w:numPr>
          <w:ilvl w:val="0"/>
          <w:numId w:val="7"/>
        </w:numPr>
        <w:ind w:left="720" w:hanging="360"/>
      </w:pPr>
      <w:r>
        <w:rPr>
          <w:rFonts w:ascii="Calibri" w:hAnsi="Calibri" w:eastAsia="Calibri" w:cs="Calibri"/>
          <w:color w:val="188038"/>
          <w:rtl w:val="0"/>
        </w:rPr>
        <w:t>_id</w:t>
      </w:r>
      <w:r>
        <w:rPr>
          <w:rFonts w:ascii="Calibri" w:hAnsi="Calibri" w:eastAsia="Calibri" w:cs="Calibri"/>
          <w:rtl w:val="0"/>
        </w:rPr>
        <w:t xml:space="preserve"> (Primary Key - ObjectId)</w:t>
      </w:r>
    </w:p>
    <w:p w14:paraId="00000048">
      <w:pPr>
        <w:numPr>
          <w:ilvl w:val="0"/>
          <w:numId w:val="7"/>
        </w:numPr>
        <w:ind w:left="720" w:hanging="360"/>
      </w:pPr>
      <w:r>
        <w:rPr>
          <w:rFonts w:ascii="Calibri" w:hAnsi="Calibri" w:eastAsia="Calibri" w:cs="Calibri"/>
          <w:color w:val="188038"/>
          <w:rtl w:val="0"/>
        </w:rPr>
        <w:t>userID</w:t>
      </w:r>
      <w:r>
        <w:rPr>
          <w:rFonts w:ascii="Calibri" w:hAnsi="Calibri" w:eastAsia="Calibri" w:cs="Calibri"/>
          <w:rtl w:val="0"/>
        </w:rPr>
        <w:t xml:space="preserve"> (Foreign Key referencing User Collection)</w:t>
      </w:r>
    </w:p>
    <w:p w14:paraId="00000049">
      <w:pPr>
        <w:numPr>
          <w:ilvl w:val="0"/>
          <w:numId w:val="7"/>
        </w:numPr>
        <w:ind w:left="720" w:hanging="360"/>
      </w:pPr>
      <w:r>
        <w:rPr>
          <w:rFonts w:ascii="Calibri" w:hAnsi="Calibri" w:eastAsia="Calibri" w:cs="Calibri"/>
          <w:color w:val="188038"/>
          <w:rtl w:val="0"/>
        </w:rPr>
        <w:t>name</w:t>
      </w:r>
      <w:r>
        <w:rPr>
          <w:rFonts w:ascii="Calibri" w:hAnsi="Calibri" w:eastAsia="Calibri" w:cs="Calibri"/>
          <w:rtl w:val="0"/>
        </w:rPr>
        <w:t xml:space="preserve"> (String, Required - represents Title)</w:t>
      </w:r>
    </w:p>
    <w:p w14:paraId="0000004A">
      <w:pPr>
        <w:numPr>
          <w:ilvl w:val="0"/>
          <w:numId w:val="7"/>
        </w:numPr>
        <w:ind w:left="720" w:hanging="360"/>
      </w:pPr>
      <w:r>
        <w:rPr>
          <w:rFonts w:ascii="Calibri" w:hAnsi="Calibri" w:eastAsia="Calibri" w:cs="Calibri"/>
          <w:color w:val="188038"/>
          <w:rtl w:val="0"/>
        </w:rPr>
        <w:t>photo</w:t>
      </w:r>
      <w:r>
        <w:rPr>
          <w:rFonts w:ascii="Calibri" w:hAnsi="Calibri" w:eastAsia="Calibri" w:cs="Calibri"/>
          <w:rtl w:val="0"/>
        </w:rPr>
        <w:t xml:space="preserve"> (Object/String pathway link)</w:t>
      </w:r>
    </w:p>
    <w:p w14:paraId="0000004B">
      <w:pPr>
        <w:numPr>
          <w:ilvl w:val="0"/>
          <w:numId w:val="7"/>
        </w:numPr>
        <w:ind w:left="720" w:hanging="360"/>
      </w:pPr>
      <w:r>
        <w:rPr>
          <w:rFonts w:ascii="Calibri" w:hAnsi="Calibri" w:eastAsia="Calibri" w:cs="Calibri"/>
          <w:color w:val="188038"/>
          <w:rtl w:val="0"/>
        </w:rPr>
        <w:t>message</w:t>
      </w:r>
      <w:r>
        <w:rPr>
          <w:rFonts w:ascii="Calibri" w:hAnsi="Calibri" w:eastAsia="Calibri" w:cs="Calibri"/>
          <w:rtl w:val="0"/>
        </w:rPr>
        <w:t xml:space="preserve"> (String - Core content body)</w:t>
      </w:r>
    </w:p>
    <w:p w14:paraId="0000004C">
      <w:pPr>
        <w:numPr>
          <w:ilvl w:val="0"/>
          <w:numId w:val="7"/>
        </w:numPr>
        <w:ind w:left="720" w:hanging="360"/>
      </w:pPr>
      <w:r>
        <w:rPr>
          <w:rFonts w:ascii="Calibri" w:hAnsi="Calibri" w:eastAsia="Calibri" w:cs="Calibri"/>
          <w:color w:val="188038"/>
          <w:rtl w:val="0"/>
        </w:rPr>
        <w:t>likes</w:t>
      </w:r>
      <w:r>
        <w:rPr>
          <w:rFonts w:ascii="Calibri" w:hAnsi="Calibri" w:eastAsia="Calibri" w:cs="Calibri"/>
          <w:rtl w:val="0"/>
        </w:rPr>
        <w:t xml:space="preserve"> (Number, Default: 0)</w:t>
      </w:r>
    </w:p>
    <w:p w14:paraId="0000004D">
      <w:pPr>
        <w:numPr>
          <w:ilvl w:val="0"/>
          <w:numId w:val="7"/>
        </w:numPr>
        <w:spacing w:after="240"/>
        <w:ind w:left="720" w:hanging="360"/>
      </w:pPr>
      <w:r>
        <w:rPr>
          <w:rFonts w:ascii="Calibri" w:hAnsi="Calibri" w:eastAsia="Calibri" w:cs="Calibri"/>
          <w:color w:val="188038"/>
          <w:rtl w:val="0"/>
        </w:rPr>
        <w:t>timestamps</w:t>
      </w:r>
      <w:r>
        <w:rPr>
          <w:rFonts w:ascii="Calibri" w:hAnsi="Calibri" w:eastAsia="Calibri" w:cs="Calibri"/>
          <w:rtl w:val="0"/>
        </w:rPr>
        <w:t xml:space="preserve"> (True)</w:t>
      </w:r>
    </w:p>
    <w:p w14:paraId="0000004E">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tl w:val="0"/>
        </w:rPr>
        <w:t>Key Structural Mappings</w:t>
      </w:r>
    </w:p>
    <w:p w14:paraId="0000004F">
      <w:pPr>
        <w:numPr>
          <w:ilvl w:val="0"/>
          <w:numId w:val="8"/>
        </w:numPr>
        <w:ind w:left="720" w:hanging="360"/>
      </w:pPr>
      <w:r>
        <w:rPr>
          <w:rFonts w:ascii="Calibri" w:hAnsi="Calibri" w:eastAsia="Calibri" w:cs="Calibri"/>
          <w:b/>
          <w:bCs/>
          <w:rtl w:val="0"/>
        </w:rPr>
        <w:t>User to Post (One-to-Many):</w:t>
      </w:r>
      <w:r>
        <w:rPr>
          <w:rFonts w:ascii="Calibri" w:hAnsi="Calibri" w:eastAsia="Calibri" w:cs="Calibri"/>
          <w:rtl w:val="0"/>
        </w:rPr>
        <w:t xml:space="preserve"> An author can submit multiple blog documents.</w:t>
      </w:r>
    </w:p>
    <w:p w14:paraId="00000050">
      <w:pPr>
        <w:numPr>
          <w:ilvl w:val="0"/>
          <w:numId w:val="8"/>
        </w:numPr>
        <w:ind w:left="720" w:hanging="360"/>
      </w:pPr>
      <w:r>
        <w:rPr>
          <w:rFonts w:ascii="Calibri" w:hAnsi="Calibri" w:eastAsia="Calibri" w:cs="Calibri"/>
          <w:b/>
          <w:bCs/>
          <w:rtl w:val="0"/>
        </w:rPr>
        <w:t>User to Comment (One-to-Many):</w:t>
      </w:r>
      <w:r>
        <w:rPr>
          <w:rFonts w:ascii="Calibri" w:hAnsi="Calibri" w:eastAsia="Calibri" w:cs="Calibri"/>
          <w:rtl w:val="0"/>
        </w:rPr>
        <w:t xml:space="preserve"> Readers/Users can append multiple response comments across independent post nodes.</w:t>
      </w:r>
    </w:p>
    <w:p w14:paraId="00000051">
      <w:pPr>
        <w:numPr>
          <w:ilvl w:val="0"/>
          <w:numId w:val="8"/>
        </w:numPr>
        <w:spacing w:after="240"/>
        <w:ind w:left="720" w:hanging="360"/>
      </w:pPr>
      <w:r>
        <w:rPr>
          <w:rFonts w:ascii="Calibri" w:hAnsi="Calibri" w:eastAsia="Calibri" w:cs="Calibri"/>
          <w:b/>
          <w:bCs/>
          <w:rtl w:val="0"/>
        </w:rPr>
        <w:t>Post to Comment (One-to-Many):</w:t>
      </w:r>
      <w:r>
        <w:rPr>
          <w:rFonts w:ascii="Calibri" w:hAnsi="Calibri" w:eastAsia="Calibri" w:cs="Calibri"/>
          <w:rtl w:val="0"/>
        </w:rPr>
        <w:t xml:space="preserve"> A single blog document stores individual referenced comment submissions.</w:t>
      </w:r>
    </w:p>
    <w:p w14:paraId="00000052">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tl w:val="0"/>
        </w:rPr>
        <w:t>Key Features</w:t>
      </w:r>
    </w:p>
    <w:p w14:paraId="00000053">
      <w:pPr>
        <w:numPr>
          <w:ilvl w:val="0"/>
          <w:numId w:val="9"/>
        </w:numPr>
        <w:ind w:left="720" w:hanging="360"/>
      </w:pPr>
      <w:r>
        <w:rPr>
          <w:rFonts w:ascii="Calibri" w:hAnsi="Calibri" w:eastAsia="Calibri" w:cs="Calibri"/>
          <w:b/>
          <w:bCs/>
          <w:sz w:val="24"/>
          <w:szCs w:val="24"/>
          <w:rtl w:val="0"/>
        </w:rPr>
        <w:t>Role-Based Route Guarding:</w:t>
      </w:r>
      <w:r>
        <w:rPr>
          <w:rFonts w:ascii="Calibri" w:hAnsi="Calibri" w:eastAsia="Calibri" w:cs="Calibri"/>
          <w:rtl w:val="0"/>
        </w:rPr>
        <w:t xml:space="preserve"> Strict token processing blocks unauthorized tiers from modifying core settings.</w:t>
      </w:r>
    </w:p>
    <w:p w14:paraId="00000054">
      <w:pPr>
        <w:numPr>
          <w:ilvl w:val="0"/>
          <w:numId w:val="9"/>
        </w:numPr>
        <w:ind w:left="720" w:hanging="360"/>
      </w:pPr>
      <w:r>
        <w:rPr>
          <w:rFonts w:ascii="Calibri" w:hAnsi="Calibri" w:eastAsia="Calibri" w:cs="Calibri"/>
          <w:b/>
          <w:bCs/>
          <w:sz w:val="24"/>
          <w:szCs w:val="24"/>
          <w:rtl w:val="0"/>
        </w:rPr>
        <w:t>CRUD Blog Execution Engine:</w:t>
      </w:r>
      <w:r>
        <w:rPr>
          <w:rFonts w:ascii="Calibri" w:hAnsi="Calibri" w:eastAsia="Calibri" w:cs="Calibri"/>
          <w:rtl w:val="0"/>
        </w:rPr>
        <w:t xml:space="preserve"> Complete schema management over content definitions, status states, and asset assignment paths.</w:t>
      </w:r>
    </w:p>
    <w:p w14:paraId="00000055">
      <w:pPr>
        <w:numPr>
          <w:ilvl w:val="0"/>
          <w:numId w:val="9"/>
        </w:numPr>
        <w:ind w:left="720" w:hanging="360"/>
      </w:pPr>
      <w:r>
        <w:rPr>
          <w:rFonts w:ascii="Calibri" w:hAnsi="Calibri" w:eastAsia="Calibri" w:cs="Calibri"/>
          <w:b/>
          <w:bCs/>
          <w:sz w:val="24"/>
          <w:szCs w:val="24"/>
          <w:rtl w:val="0"/>
        </w:rPr>
        <w:t>Categorization System:</w:t>
      </w:r>
      <w:r>
        <w:rPr>
          <w:rFonts w:ascii="Calibri" w:hAnsi="Calibri" w:eastAsia="Calibri" w:cs="Calibri"/>
          <w:rtl w:val="0"/>
        </w:rPr>
        <w:t xml:space="preserve"> Native tag indices facilitate filtering and querying for enhanced discoverability.</w:t>
      </w:r>
    </w:p>
    <w:p w14:paraId="00000056">
      <w:pPr>
        <w:numPr>
          <w:ilvl w:val="0"/>
          <w:numId w:val="9"/>
        </w:numPr>
        <w:ind w:left="720" w:hanging="360"/>
      </w:pPr>
      <w:r>
        <w:rPr>
          <w:rFonts w:ascii="Calibri" w:hAnsi="Calibri" w:eastAsia="Calibri" w:cs="Calibri"/>
          <w:b/>
          <w:bCs/>
          <w:sz w:val="24"/>
          <w:szCs w:val="24"/>
          <w:rtl w:val="0"/>
        </w:rPr>
        <w:t>Comment Moderation Logic</w:t>
      </w:r>
      <w:r>
        <w:rPr>
          <w:rFonts w:ascii="Calibri" w:hAnsi="Calibri" w:eastAsia="Calibri" w:cs="Calibri"/>
          <w:rtl w:val="0"/>
        </w:rPr>
        <w:t>: Protected entry points for updating moderation flags (approved, pending, spam).</w:t>
      </w:r>
    </w:p>
    <w:p w14:paraId="00000057">
      <w:pPr>
        <w:numPr>
          <w:ilvl w:val="0"/>
          <w:numId w:val="9"/>
        </w:numPr>
        <w:ind w:left="720" w:hanging="360"/>
      </w:pPr>
      <w:r>
        <w:rPr>
          <w:rFonts w:ascii="Calibri" w:hAnsi="Calibri" w:eastAsia="Calibri" w:cs="Calibri"/>
          <w:rtl w:val="0"/>
        </w:rPr>
        <w:t>Sanitization Safeguards: Payload parameter sanitation prevents XSS vectors and NoSQL parameter manipulation injections.</w:t>
      </w:r>
    </w:p>
    <w:p w14:paraId="00000058">
      <w:pPr>
        <w:numPr>
          <w:ilvl w:val="0"/>
          <w:numId w:val="9"/>
        </w:numPr>
        <w:ind w:left="720" w:hanging="360"/>
      </w:pPr>
      <w:r>
        <w:rPr>
          <w:rFonts w:ascii="Calibri" w:hAnsi="Calibri" w:eastAsia="Calibri" w:cs="Calibri"/>
          <w:b/>
          <w:bCs/>
          <w:sz w:val="24"/>
          <w:szCs w:val="24"/>
          <w:rtl w:val="0"/>
        </w:rPr>
        <w:t xml:space="preserve">I-Driven Blog Generation Pipeline: </w:t>
      </w:r>
      <w:r>
        <w:rPr>
          <w:rFonts w:ascii="Calibri" w:hAnsi="Calibri" w:eastAsia="Calibri" w:cs="Calibri"/>
          <w:rtl w:val="0"/>
        </w:rPr>
        <w:t>Integrates external Large Language Model (LLM) abstractions and context-aware prompt templates to synthesize full-length, structured blog posts from high-level thematic inputs.</w:t>
      </w:r>
    </w:p>
    <w:p w14:paraId="00000059">
      <w:pPr>
        <w:numPr>
          <w:ilvl w:val="0"/>
          <w:numId w:val="9"/>
        </w:numPr>
        <w:ind w:left="720" w:hanging="360"/>
      </w:pPr>
      <w:r>
        <w:rPr>
          <w:rFonts w:ascii="Calibri" w:hAnsi="Calibri" w:eastAsia="Calibri" w:cs="Calibri"/>
          <w:b/>
          <w:bCs/>
          <w:sz w:val="24"/>
          <w:szCs w:val="24"/>
          <w:rtl w:val="0"/>
        </w:rPr>
        <w:t>Intelligent Content Summarization Engine:</w:t>
      </w:r>
      <w:r>
        <w:rPr>
          <w:rFonts w:ascii="Calibri" w:hAnsi="Calibri" w:eastAsia="Calibri" w:cs="Calibri"/>
          <w:rtl w:val="0"/>
        </w:rPr>
        <w:t xml:space="preserve"> Leverages semantic compression layers to parse extensive article payloads, dynamically generating concise abstracts and automated metadata summaries.</w:t>
      </w:r>
    </w:p>
    <w:p w14:paraId="0000005A">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000005B">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tl w:val="0"/>
        </w:rPr>
        <w:t>Roles and Responsibilities</w:t>
      </w:r>
    </w:p>
    <w:p w14:paraId="0000005C">
      <w:pPr>
        <w:numPr>
          <w:ilvl w:val="0"/>
          <w:numId w:val="10"/>
        </w:numPr>
        <w:ind w:left="720" w:hanging="360"/>
      </w:pPr>
      <w:r>
        <w:rPr>
          <w:rFonts w:ascii="Calibri" w:hAnsi="Calibri" w:eastAsia="Calibri" w:cs="Calibri"/>
          <w:b/>
          <w:bCs/>
          <w:rtl w:val="0"/>
        </w:rPr>
        <w:t>Admin:</w:t>
      </w:r>
      <w:r>
        <w:rPr>
          <w:rFonts w:ascii="Calibri" w:hAnsi="Calibri" w:eastAsia="Calibri" w:cs="Calibri"/>
          <w:rtl w:val="0"/>
        </w:rPr>
        <w:t xml:space="preserve"> Complete environment override control. Can manage user database registrations, alter role assignments, prune malicious comments, and inspect full logging entries.</w:t>
      </w:r>
    </w:p>
    <w:p w14:paraId="0000005D">
      <w:pPr>
        <w:numPr>
          <w:ilvl w:val="0"/>
          <w:numId w:val="10"/>
        </w:numPr>
        <w:ind w:left="720" w:hanging="360"/>
      </w:pPr>
      <w:r>
        <w:rPr>
          <w:rFonts w:ascii="Calibri" w:hAnsi="Calibri" w:eastAsia="Calibri" w:cs="Calibri"/>
          <w:b/>
          <w:bCs/>
          <w:rtl w:val="0"/>
        </w:rPr>
        <w:t>Editor:</w:t>
      </w:r>
      <w:r>
        <w:rPr>
          <w:rFonts w:ascii="Calibri" w:hAnsi="Calibri" w:eastAsia="Calibri" w:cs="Calibri"/>
          <w:rtl w:val="0"/>
        </w:rPr>
        <w:t xml:space="preserve"> Focuses on editorial workflows. Reviews pending draft posts, marks records for instant publication, and handles category cleanup scripts.</w:t>
      </w:r>
    </w:p>
    <w:p w14:paraId="0000005E">
      <w:pPr>
        <w:numPr>
          <w:ilvl w:val="0"/>
          <w:numId w:val="10"/>
        </w:numPr>
        <w:ind w:left="720" w:hanging="360"/>
      </w:pPr>
      <w:r>
        <w:rPr>
          <w:rFonts w:ascii="Calibri" w:hAnsi="Calibri" w:eastAsia="Calibri" w:cs="Calibri"/>
          <w:b/>
          <w:bCs/>
          <w:rtl w:val="0"/>
        </w:rPr>
        <w:t>Author:</w:t>
      </w:r>
      <w:r>
        <w:rPr>
          <w:rFonts w:ascii="Calibri" w:hAnsi="Calibri" w:eastAsia="Calibri" w:cs="Calibri"/>
          <w:rtl w:val="0"/>
        </w:rPr>
        <w:t xml:space="preserve"> Restricted account access. Can issue creation statements only for posts bound to their explicit account record.</w:t>
      </w:r>
    </w:p>
    <w:p w14:paraId="0000005F">
      <w:pPr>
        <w:numPr>
          <w:ilvl w:val="0"/>
          <w:numId w:val="10"/>
        </w:numPr>
        <w:spacing w:after="240"/>
        <w:ind w:left="720" w:hanging="360"/>
      </w:pPr>
      <w:r>
        <w:rPr>
          <w:rFonts w:ascii="Calibri" w:hAnsi="Calibri" w:eastAsia="Calibri" w:cs="Calibri"/>
          <w:b/>
          <w:bCs/>
          <w:rtl w:val="0"/>
        </w:rPr>
        <w:t>Reader:</w:t>
      </w:r>
      <w:r>
        <w:rPr>
          <w:rFonts w:ascii="Calibri" w:hAnsi="Calibri" w:eastAsia="Calibri" w:cs="Calibri"/>
          <w:rtl w:val="0"/>
        </w:rPr>
        <w:t xml:space="preserve"> Consumer access profile. Reads published materials and posts comments under an ongoing authenticated identity.</w:t>
      </w:r>
    </w:p>
    <w:p w14:paraId="00000060">
      <w:pPr>
        <w:spacing w:after="240"/>
        <w:rPr>
          <w:rFonts w:ascii="Calibri" w:hAnsi="Calibri" w:eastAsia="Calibri" w:cs="Calibri"/>
        </w:rPr>
      </w:pPr>
      <w:r>
        <w:rPr>
          <w:rFonts w:ascii="Calibri" w:hAnsi="Calibri" w:eastAsia="Calibri" w:cs="Calibri"/>
          <w:b/>
          <w:bCs/>
          <w:sz w:val="30"/>
          <w:szCs w:val="30"/>
          <w:rtl w:val="0"/>
        </w:rPr>
        <w:t>User Flow:</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859655"/>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tl w:val="0"/>
        </w:rPr>
        <w:br w:type="textWrapping"/>
      </w:r>
    </w:p>
    <w:p w14:paraId="00000061">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tl w:val="0"/>
        </w:rPr>
        <w:t>MVC Architecture Pattern</w:t>
      </w:r>
    </w:p>
    <w:p w14:paraId="00000062">
      <w:pPr>
        <w:spacing w:after="240"/>
        <w:rPr>
          <w:rFonts w:ascii="Calibri" w:hAnsi="Calibri" w:eastAsia="Calibri" w:cs="Calibri"/>
        </w:rPr>
      </w:pPr>
      <w:r>
        <w:rPr>
          <w:rFonts w:ascii="Calibri" w:hAnsi="Calibri" w:eastAsia="Calibri" w:cs="Calibri"/>
          <w:rtl w:val="0"/>
        </w:rPr>
        <w:t xml:space="preserve">The system architecture structures its source configuration layers around the Model-View-Controller design pattern to completely decouple components: </w:t>
      </w:r>
      <w:r>
        <w:rPr>
          <w:rFonts w:ascii="Calibri" w:hAnsi="Calibri" w:eastAsia="Calibri" w:cs="Calibri"/>
          <w:rtl w:val="0"/>
        </w:rPr>
        <w:br w:type="textWrapping"/>
      </w:r>
      <w:r>
        <w:rPr>
          <w:rFonts w:ascii="Calibri" w:hAnsi="Calibri" w:eastAsia="Calibri" w:cs="Calibri"/>
          <w:rtl w:val="0"/>
        </w:rPr>
        <w:br w:type="textWrapping"/>
      </w:r>
      <w:r>
        <w:rPr>
          <w:rFonts w:ascii="Calibri" w:hAnsi="Calibri" w:eastAsia="Calibri" w:cs="Calibri"/>
        </w:rPr>
        <w:drawing>
          <wp:inline distT="114300" distB="114300" distL="114300" distR="114300">
            <wp:extent cx="5730875" cy="32258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63">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tl w:val="0"/>
        </w:rPr>
        <w:t>Model Layer (Data Blueprint)</w:t>
      </w:r>
    </w:p>
    <w:p w14:paraId="00000064">
      <w:pPr>
        <w:spacing w:after="240"/>
        <w:rPr>
          <w:rFonts w:ascii="Calibri" w:hAnsi="Calibri" w:eastAsia="Calibri" w:cs="Calibri"/>
        </w:rPr>
      </w:pPr>
      <w:r>
        <w:rPr>
          <w:rFonts w:ascii="Calibri" w:hAnsi="Calibri" w:eastAsia="Calibri" w:cs="Calibri"/>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65">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tl w:val="0"/>
        </w:rPr>
        <w:t>Controller Layer (Execution Matrix)</w:t>
      </w:r>
    </w:p>
    <w:p w14:paraId="00000066">
      <w:pPr>
        <w:spacing w:after="240"/>
        <w:rPr>
          <w:rFonts w:ascii="Calibri" w:hAnsi="Calibri" w:eastAsia="Calibri" w:cs="Calibri"/>
        </w:rPr>
      </w:pPr>
      <w:r>
        <w:rPr>
          <w:rFonts w:ascii="Calibri" w:hAnsi="Calibri" w:eastAsia="Calibri" w:cs="Calibri"/>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67">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tl w:val="0"/>
        </w:rPr>
        <w:t>View Layer (Routing Network Interface)</w:t>
      </w:r>
    </w:p>
    <w:p w14:paraId="00000068">
      <w:pPr>
        <w:spacing w:after="240"/>
        <w:rPr>
          <w:rFonts w:ascii="Calibri" w:hAnsi="Calibri" w:eastAsia="Calibri" w:cs="Calibri"/>
        </w:rPr>
      </w:pPr>
      <w:r>
        <w:rPr>
          <w:rFonts w:ascii="Calibri" w:hAnsi="Calibri" w:eastAsia="Calibri" w:cs="Calibri"/>
          <w:rtl w:val="0"/>
        </w:rPr>
        <w:t xml:space="preserve">In this pure headless backend service context, standard user-interface template views do not exist. Instead, the interface layer lives as an API </w:t>
      </w:r>
      <w:r>
        <w:rPr>
          <w:rFonts w:ascii="Calibri" w:hAnsi="Calibri" w:eastAsia="Calibri" w:cs="Calibri"/>
          <w:b/>
          <w:bCs/>
          <w:rtl w:val="0"/>
        </w:rPr>
        <w:t>Routing Layer</w:t>
      </w:r>
      <w:r>
        <w:rPr>
          <w:rFonts w:ascii="Calibri" w:hAnsi="Calibri" w:eastAsia="Calibri" w:cs="Calibri"/>
          <w:rtl w:val="0"/>
        </w:rPr>
        <w:t>. It links network requests on specified paths directly to their associated controller handler logic maps.</w:t>
      </w:r>
    </w:p>
    <w:p w14:paraId="00000069">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tl w:val="0"/>
        </w:rPr>
        <w:t>Epic2: Project Setup and Configuration</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24"/>
          <w:szCs w:val="24"/>
          <w:rtl w:val="0"/>
        </w:rPr>
        <w:t>Creating project folder</w:t>
      </w:r>
    </w:p>
    <w:p w14:paraId="0000006A">
      <w:pPr>
        <w:rPr>
          <w:rFonts w:ascii="Calibri" w:hAnsi="Calibri" w:eastAsia="Calibri" w:cs="Calibri"/>
        </w:rPr>
      </w:pPr>
    </w:p>
    <w:p w14:paraId="0000006B">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1.  Create a new folder with your &lt;project name&gt;.</w:t>
      </w:r>
    </w:p>
    <w:p w14:paraId="0000006C">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2.  Inside that folder create one new folders.</w:t>
      </w:r>
    </w:p>
    <w:p w14:paraId="0000006D">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3.  Name another one as Server.</w:t>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t xml:space="preserve">4.  Now open that folder in VS Code.  </w:t>
      </w:r>
      <w:r>
        <w:rPr>
          <w:rFonts w:ascii="Calibri" w:hAnsi="Calibri" w:eastAsia="Calibri" w:cs="Calibri"/>
          <w:sz w:val="24"/>
          <w:szCs w:val="24"/>
          <w:rtl w:val="0"/>
        </w:rPr>
        <w:br w:type="textWrapping"/>
      </w:r>
    </w:p>
    <w:p w14:paraId="0000006E">
      <w:pPr>
        <w:spacing w:after="160" w:line="259" w:lineRule="auto"/>
        <w:ind w:left="720" w:firstLine="0"/>
        <w:jc w:val="both"/>
        <w:rPr>
          <w:rFonts w:ascii="Calibri" w:hAnsi="Calibri" w:eastAsia="Calibri" w:cs="Calibri"/>
          <w:b/>
          <w:bCs/>
          <w:sz w:val="24"/>
          <w:szCs w:val="24"/>
        </w:rPr>
      </w:pPr>
      <w:r>
        <w:rPr>
          <w:rFonts w:ascii="Calibri" w:hAnsi="Calibri" w:eastAsia="Calibri" w:cs="Calibri"/>
          <w:sz w:val="24"/>
          <w:szCs w:val="24"/>
        </w:rPr>
        <w:drawing>
          <wp:inline distT="114300" distB="114300" distL="114300" distR="114300">
            <wp:extent cx="4238625" cy="5323205"/>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19" name="image1.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b/>
          <w:bCs/>
          <w:sz w:val="24"/>
          <w:szCs w:val="24"/>
          <w:rtl w:val="0"/>
        </w:rPr>
        <w:t>Server setup (npm init)</w:t>
      </w:r>
    </w:p>
    <w:p w14:paraId="0000006F">
      <w:pPr>
        <w:numPr>
          <w:ilvl w:val="1"/>
          <w:numId w:val="11"/>
        </w:numPr>
        <w:spacing w:line="259" w:lineRule="auto"/>
        <w:ind w:left="1440" w:hanging="360"/>
        <w:jc w:val="both"/>
        <w:rPr>
          <w:rFonts w:ascii="Calibri" w:hAnsi="Calibri" w:eastAsia="Calibri" w:cs="Calibri"/>
          <w:sz w:val="24"/>
          <w:szCs w:val="24"/>
        </w:rPr>
      </w:pPr>
      <w:r>
        <w:rPr>
          <w:rFonts w:ascii="Calibri" w:hAnsi="Calibri" w:eastAsia="Calibri" w:cs="Calibri"/>
          <w:sz w:val="24"/>
          <w:szCs w:val="24"/>
          <w:rtl w:val="0"/>
        </w:rPr>
        <w:t>Open Server folder in terminal of VScode.</w:t>
      </w:r>
    </w:p>
    <w:p w14:paraId="00000070">
      <w:pPr>
        <w:numPr>
          <w:ilvl w:val="2"/>
          <w:numId w:val="11"/>
        </w:numPr>
        <w:spacing w:line="259" w:lineRule="auto"/>
        <w:ind w:left="2160" w:hanging="360"/>
        <w:jc w:val="both"/>
        <w:rPr>
          <w:rFonts w:ascii="Calibri" w:hAnsi="Calibri" w:eastAsia="Calibri" w:cs="Calibri"/>
          <w:sz w:val="24"/>
          <w:szCs w:val="24"/>
        </w:rPr>
      </w:pPr>
      <w:r>
        <w:rPr>
          <w:rFonts w:ascii="Calibri" w:hAnsi="Calibri" w:eastAsia="Calibri" w:cs="Calibri"/>
          <w:sz w:val="24"/>
          <w:szCs w:val="24"/>
          <w:rtl w:val="0"/>
        </w:rPr>
        <w:t>npm init -y</w:t>
      </w:r>
    </w:p>
    <w:p w14:paraId="00000071">
      <w:pPr>
        <w:numPr>
          <w:ilvl w:val="1"/>
          <w:numId w:val="11"/>
        </w:numPr>
        <w:spacing w:line="259" w:lineRule="auto"/>
        <w:ind w:left="1440" w:hanging="360"/>
        <w:rPr>
          <w:rFonts w:ascii="Calibri" w:hAnsi="Calibri" w:eastAsia="Calibri" w:cs="Calibri"/>
          <w:sz w:val="24"/>
          <w:szCs w:val="24"/>
        </w:rPr>
      </w:pPr>
      <w:r>
        <w:rPr>
          <w:rFonts w:ascii="Calibri" w:hAnsi="Calibri" w:eastAsia="Calibri" w:cs="Calibri"/>
          <w:sz w:val="24"/>
          <w:szCs w:val="24"/>
          <w:rtl w:val="0"/>
        </w:rPr>
        <w:t>Create files:</w:t>
      </w:r>
    </w:p>
    <w:p w14:paraId="00000072">
      <w:pPr>
        <w:numPr>
          <w:ilvl w:val="2"/>
          <w:numId w:val="11"/>
        </w:numPr>
        <w:spacing w:line="259" w:lineRule="auto"/>
        <w:ind w:left="2160" w:hanging="360"/>
        <w:rPr>
          <w:rFonts w:ascii="Calibri" w:hAnsi="Calibri" w:eastAsia="Calibri" w:cs="Calibri"/>
          <w:sz w:val="24"/>
          <w:szCs w:val="24"/>
        </w:rPr>
      </w:pPr>
      <w:r>
        <w:rPr>
          <w:rFonts w:ascii="Calibri" w:hAnsi="Calibri" w:eastAsia="Calibri" w:cs="Calibri"/>
          <w:sz w:val="24"/>
          <w:szCs w:val="24"/>
          <w:rtl w:val="0"/>
        </w:rPr>
        <w:t>server.js</w:t>
      </w:r>
    </w:p>
    <w:p w14:paraId="00000073">
      <w:pPr>
        <w:numPr>
          <w:ilvl w:val="1"/>
          <w:numId w:val="11"/>
        </w:numPr>
        <w:spacing w:line="259" w:lineRule="auto"/>
        <w:ind w:left="1440" w:hanging="360"/>
        <w:rPr>
          <w:rFonts w:ascii="Calibri" w:hAnsi="Calibri" w:eastAsia="Calibri" w:cs="Calibri"/>
          <w:sz w:val="24"/>
          <w:szCs w:val="24"/>
        </w:rPr>
      </w:pPr>
      <w:r>
        <w:rPr>
          <w:rFonts w:ascii="Calibri" w:hAnsi="Calibri" w:eastAsia="Calibri" w:cs="Calibri"/>
          <w:sz w:val="24"/>
          <w:szCs w:val="24"/>
          <w:rtl w:val="0"/>
        </w:rPr>
        <w:t>Create folders:</w:t>
      </w:r>
    </w:p>
    <w:p w14:paraId="00000074">
      <w:pPr>
        <w:numPr>
          <w:ilvl w:val="2"/>
          <w:numId w:val="11"/>
        </w:numPr>
        <w:spacing w:line="259" w:lineRule="auto"/>
        <w:ind w:left="2160" w:hanging="360"/>
        <w:rPr>
          <w:rFonts w:ascii="Calibri" w:hAnsi="Calibri" w:eastAsia="Calibri" w:cs="Calibri"/>
          <w:sz w:val="24"/>
          <w:szCs w:val="24"/>
        </w:rPr>
      </w:pPr>
      <w:r>
        <w:rPr>
          <w:rFonts w:ascii="Calibri" w:hAnsi="Calibri" w:eastAsia="Calibri" w:cs="Calibri"/>
          <w:sz w:val="24"/>
          <w:szCs w:val="24"/>
          <w:rtl w:val="0"/>
        </w:rPr>
        <w:t>models</w:t>
      </w:r>
    </w:p>
    <w:p w14:paraId="00000075">
      <w:pPr>
        <w:numPr>
          <w:ilvl w:val="2"/>
          <w:numId w:val="11"/>
        </w:numPr>
        <w:spacing w:line="259" w:lineRule="auto"/>
        <w:ind w:left="2160" w:hanging="360"/>
        <w:rPr>
          <w:rFonts w:ascii="Calibri" w:hAnsi="Calibri" w:eastAsia="Calibri" w:cs="Calibri"/>
          <w:sz w:val="24"/>
          <w:szCs w:val="24"/>
        </w:rPr>
      </w:pPr>
      <w:r>
        <w:rPr>
          <w:rFonts w:ascii="Calibri" w:hAnsi="Calibri" w:eastAsia="Calibri" w:cs="Calibri"/>
          <w:sz w:val="24"/>
          <w:szCs w:val="24"/>
          <w:rtl w:val="0"/>
        </w:rPr>
        <w:t>controllers</w:t>
      </w:r>
    </w:p>
    <w:p w14:paraId="00000076">
      <w:pPr>
        <w:numPr>
          <w:ilvl w:val="2"/>
          <w:numId w:val="11"/>
        </w:numPr>
        <w:spacing w:after="240" w:line="259" w:lineRule="auto"/>
        <w:ind w:left="2160" w:hanging="360"/>
        <w:rPr>
          <w:rFonts w:ascii="Calibri" w:hAnsi="Calibri" w:eastAsia="Calibri" w:cs="Calibri"/>
          <w:sz w:val="24"/>
          <w:szCs w:val="24"/>
        </w:rPr>
      </w:pPr>
      <w:r>
        <w:rPr>
          <w:rFonts w:ascii="Calibri" w:hAnsi="Calibri" w:eastAsia="Calibri" w:cs="Calibri"/>
          <w:sz w:val="24"/>
          <w:szCs w:val="24"/>
          <w:rtl w:val="0"/>
        </w:rPr>
        <w:t>routes</w:t>
      </w:r>
    </w:p>
    <w:p w14:paraId="00000077">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tl w:val="0"/>
        </w:rPr>
        <w:t>Epic 3: Backend Development</w:t>
      </w:r>
      <w:r>
        <w:rPr>
          <w:rFonts w:ascii="Calibri" w:hAnsi="Calibri" w:eastAsia="Calibri" w:cs="Calibri"/>
          <w:b/>
          <w:bCs/>
          <w:rtl w:val="0"/>
        </w:rPr>
        <w:br w:type="textWrapping"/>
      </w:r>
      <w:r>
        <w:rPr>
          <w:rFonts w:ascii="Calibri" w:hAnsi="Calibri" w:eastAsia="Calibri" w:cs="Calibri"/>
          <w:b/>
          <w:bCs/>
          <w:rtl w:val="0"/>
        </w:rPr>
        <w:t>Server.js</w:t>
      </w:r>
    </w:p>
    <w:p w14:paraId="00000078">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22987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22" name="image10.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0000079">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tl w:val="0"/>
        </w:rPr>
        <w:t xml:space="preserve">App.js </w:t>
      </w:r>
    </w:p>
    <w:p w14:paraId="0000007A">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4200525"/>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21" name="image6.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7B">
      <w:pPr>
        <w:spacing w:after="240"/>
        <w:rPr>
          <w:rFonts w:ascii="Calibri" w:hAnsi="Calibri" w:eastAsia="Calibri" w:cs="Calibri"/>
        </w:rPr>
      </w:pPr>
    </w:p>
    <w:p w14:paraId="0000007C">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tl w:val="0"/>
        </w:rPr>
        <w:t>Epic4: Database Configuration</w:t>
      </w:r>
      <w:r>
        <w:rPr>
          <w:rFonts w:ascii="Calibri" w:hAnsi="Calibri" w:eastAsia="Calibri" w:cs="Calibri"/>
          <w:b/>
          <w:bCs/>
          <w:sz w:val="36"/>
          <w:szCs w:val="36"/>
          <w:rtl w:val="0"/>
        </w:rPr>
        <w:br w:type="textWrapping"/>
      </w:r>
    </w:p>
    <w:p w14:paraId="0000007D">
      <w:pPr>
        <w:rPr>
          <w:rFonts w:ascii="Calibri" w:hAnsi="Calibri" w:eastAsia="Calibri" w:cs="Calibri"/>
          <w:b/>
          <w:bCs/>
        </w:rPr>
      </w:pPr>
      <w:r>
        <w:rPr>
          <w:rFonts w:ascii="Calibri" w:hAnsi="Calibri" w:eastAsia="Calibri" w:cs="Calibri"/>
          <w:b/>
          <w:bCs/>
          <w:rtl w:val="0"/>
        </w:rPr>
        <w:t>DB Connection:-</w:t>
      </w:r>
    </w:p>
    <w:p w14:paraId="0000007E">
      <w:pPr>
        <w:rPr>
          <w:rFonts w:ascii="Calibri" w:hAnsi="Calibri" w:eastAsia="Calibri" w:cs="Calibri"/>
          <w:b/>
          <w:bCs/>
        </w:rPr>
      </w:pPr>
      <w:r>
        <w:rPr>
          <w:rFonts w:ascii="Calibri" w:hAnsi="Calibri" w:eastAsia="Calibri" w:cs="Calibri"/>
          <w:b/>
          <w:bCs/>
        </w:rPr>
        <w:drawing>
          <wp:inline distT="114300" distB="114300" distL="114300" distR="114300">
            <wp:extent cx="5943600" cy="30734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24" name="image2.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0000007F">
      <w:pPr>
        <w:rPr>
          <w:rFonts w:ascii="Calibri" w:hAnsi="Calibri" w:eastAsia="Calibri" w:cs="Calibri"/>
          <w:b/>
          <w:bCs/>
          <w:sz w:val="26"/>
          <w:szCs w:val="26"/>
        </w:rPr>
      </w:pPr>
      <w:r>
        <w:rPr>
          <w:rFonts w:ascii="Calibri" w:hAnsi="Calibri" w:eastAsia="Calibri" w:cs="Calibri"/>
          <w:b/>
          <w:bCs/>
          <w:sz w:val="32"/>
          <w:szCs w:val="32"/>
          <w:rtl w:val="0"/>
        </w:rPr>
        <w:t xml:space="preserve">1. </w:t>
      </w:r>
      <w:r>
        <w:rPr>
          <w:rFonts w:ascii="Calibri" w:hAnsi="Calibri" w:eastAsia="Calibri" w:cs="Calibri"/>
          <w:b/>
          <w:bCs/>
          <w:sz w:val="26"/>
          <w:szCs w:val="26"/>
          <w:rtl w:val="0"/>
        </w:rPr>
        <w:t xml:space="preserve">Configure MongoDB: </w:t>
      </w:r>
    </w:p>
    <w:p w14:paraId="00000080">
      <w:pPr>
        <w:rPr>
          <w:rFonts w:ascii="Calibri" w:hAnsi="Calibri" w:eastAsia="Calibri" w:cs="Calibri"/>
          <w:b/>
          <w:bCs/>
          <w:sz w:val="30"/>
          <w:szCs w:val="30"/>
        </w:rPr>
      </w:pPr>
    </w:p>
    <w:p w14:paraId="00000081">
      <w:pPr>
        <w:numPr>
          <w:ilvl w:val="0"/>
          <w:numId w:val="12"/>
        </w:numPr>
        <w:ind w:left="720" w:hanging="360"/>
        <w:rPr>
          <w:rFonts w:ascii="Calibri" w:hAnsi="Calibri" w:eastAsia="Calibri" w:cs="Calibri"/>
          <w:sz w:val="26"/>
          <w:szCs w:val="26"/>
        </w:rPr>
      </w:pPr>
      <w:r>
        <w:rPr>
          <w:rFonts w:ascii="Calibri" w:hAnsi="Calibri" w:eastAsia="Calibri" w:cs="Calibri"/>
          <w:sz w:val="26"/>
          <w:szCs w:val="26"/>
          <w:rtl w:val="0"/>
        </w:rPr>
        <w:t>Install Mongoose.</w:t>
      </w:r>
    </w:p>
    <w:p w14:paraId="00000082">
      <w:pPr>
        <w:ind w:left="720" w:firstLine="0"/>
        <w:rPr>
          <w:rFonts w:ascii="Calibri" w:hAnsi="Calibri" w:eastAsia="Calibri" w:cs="Calibri"/>
          <w:sz w:val="26"/>
          <w:szCs w:val="26"/>
        </w:rPr>
      </w:pPr>
      <w:r>
        <w:rPr>
          <w:rFonts w:ascii="Calibri" w:hAnsi="Calibri" w:eastAsia="Calibri" w:cs="Calibri"/>
          <w:sz w:val="26"/>
          <w:szCs w:val="26"/>
          <w:rtl w:val="0"/>
        </w:rPr>
        <w:t>In your Node.js project directory, run:</w:t>
      </w:r>
    </w:p>
    <w:p w14:paraId="00000083">
      <w:pPr>
        <w:rPr>
          <w:rFonts w:ascii="Calibri" w:hAnsi="Calibri" w:eastAsia="Calibri" w:cs="Calibri"/>
          <w:sz w:val="26"/>
          <w:szCs w:val="26"/>
          <w:u w:val="single"/>
        </w:rPr>
      </w:pPr>
      <w:r>
        <w:rPr>
          <w:rFonts w:ascii="Calibri" w:hAnsi="Calibri" w:eastAsia="Calibri" w:cs="Calibri"/>
          <w:sz w:val="26"/>
          <w:szCs w:val="26"/>
          <w:rtl w:val="0"/>
        </w:rPr>
        <w:t xml:space="preserve">           </w:t>
      </w:r>
      <w:r>
        <w:rPr>
          <w:rFonts w:ascii="Calibri" w:hAnsi="Calibri" w:eastAsia="Calibri" w:cs="Calibri"/>
          <w:sz w:val="26"/>
          <w:szCs w:val="26"/>
          <w:u w:val="single"/>
          <w:rtl w:val="0"/>
        </w:rPr>
        <w:t>npm install mongoose</w:t>
      </w:r>
    </w:p>
    <w:p w14:paraId="00000084">
      <w:pPr>
        <w:numPr>
          <w:ilvl w:val="0"/>
          <w:numId w:val="12"/>
        </w:numPr>
        <w:ind w:left="720" w:hanging="360"/>
        <w:rPr>
          <w:rFonts w:ascii="Calibri" w:hAnsi="Calibri" w:eastAsia="Calibri" w:cs="Calibri"/>
          <w:sz w:val="26"/>
          <w:szCs w:val="26"/>
        </w:rPr>
      </w:pPr>
      <w:r>
        <w:rPr>
          <w:rFonts w:ascii="Calibri" w:hAnsi="Calibri" w:eastAsia="Calibri" w:cs="Calibri"/>
          <w:sz w:val="26"/>
          <w:szCs w:val="26"/>
          <w:rtl w:val="0"/>
        </w:rPr>
        <w:t xml:space="preserve">Create database connection. </w:t>
      </w:r>
    </w:p>
    <w:p w14:paraId="00000085">
      <w:pPr>
        <w:numPr>
          <w:ilvl w:val="0"/>
          <w:numId w:val="12"/>
        </w:numPr>
        <w:ind w:left="720" w:hanging="360"/>
        <w:rPr>
          <w:rFonts w:ascii="Calibri" w:hAnsi="Calibri" w:eastAsia="Calibri" w:cs="Calibri"/>
          <w:sz w:val="26"/>
          <w:szCs w:val="26"/>
        </w:rPr>
      </w:pPr>
      <w:r>
        <w:rPr>
          <w:rFonts w:ascii="Calibri" w:hAnsi="Calibri" w:eastAsia="Calibri" w:cs="Calibri"/>
          <w:sz w:val="26"/>
          <w:szCs w:val="26"/>
          <w:rtl w:val="0"/>
        </w:rPr>
        <w:t xml:space="preserve">Create Schemas &amp; Models. </w:t>
      </w:r>
    </w:p>
    <w:p w14:paraId="00000086">
      <w:pPr>
        <w:spacing w:after="160" w:line="259" w:lineRule="auto"/>
        <w:jc w:val="both"/>
        <w:rPr>
          <w:rFonts w:ascii="Calibri" w:hAnsi="Calibri" w:eastAsia="Calibri" w:cs="Calibri"/>
          <w:sz w:val="24"/>
          <w:szCs w:val="24"/>
          <w:u w:val="single"/>
        </w:rPr>
      </w:pPr>
    </w:p>
    <w:p w14:paraId="00000087">
      <w:pPr>
        <w:spacing w:after="160" w:line="259" w:lineRule="auto"/>
        <w:jc w:val="both"/>
        <w:rPr>
          <w:rFonts w:ascii="Calibri" w:hAnsi="Calibri" w:eastAsia="Calibri" w:cs="Calibri"/>
          <w:b/>
          <w:bCs/>
          <w:sz w:val="32"/>
          <w:szCs w:val="32"/>
        </w:rPr>
      </w:pPr>
      <w:r>
        <w:rPr>
          <w:rFonts w:ascii="Calibri" w:hAnsi="Calibri" w:eastAsia="Calibri" w:cs="Calibri"/>
          <w:b/>
          <w:bCs/>
          <w:sz w:val="32"/>
          <w:szCs w:val="32"/>
          <w:rtl w:val="0"/>
        </w:rPr>
        <w:t xml:space="preserve">Create Database connection: </w:t>
      </w:r>
    </w:p>
    <w:p w14:paraId="00000088">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89">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tl w:val="0"/>
        </w:rPr>
        <w:t>Mongoose Schema Definitions</w:t>
      </w:r>
    </w:p>
    <w:p w14:paraId="0000008A">
      <w:pPr>
        <w:pStyle w:val="4"/>
        <w:keepNext w:val="0"/>
        <w:keepLines w:val="0"/>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tl w:val="0"/>
        </w:rPr>
        <w:t>1. Identity Resource Document Schema (</w:t>
      </w:r>
      <w:r>
        <w:rPr>
          <w:rFonts w:ascii="Calibri" w:hAnsi="Calibri" w:eastAsia="Calibri" w:cs="Calibri"/>
          <w:b/>
          <w:bCs/>
          <w:color w:val="188038"/>
          <w:sz w:val="26"/>
          <w:szCs w:val="26"/>
          <w:rtl w:val="0"/>
        </w:rPr>
        <w:t>schemas/userModel.js</w:t>
      </w:r>
      <w:r>
        <w:rPr>
          <w:rFonts w:ascii="Calibri" w:hAnsi="Calibri" w:eastAsia="Calibri" w:cs="Calibri"/>
          <w:b/>
          <w:bCs/>
          <w:color w:val="000000"/>
          <w:sz w:val="26"/>
          <w:szCs w:val="26"/>
          <w:rtl w:val="0"/>
        </w:rPr>
        <w:t>)</w:t>
      </w:r>
    </w:p>
    <w:p w14:paraId="0000008B">
      <w:pPr>
        <w:spacing w:after="240"/>
        <w:rPr>
          <w:rFonts w:ascii="Calibri" w:hAnsi="Calibri" w:eastAsia="Calibri" w:cs="Calibri"/>
        </w:rPr>
      </w:pPr>
      <w:r>
        <w:rPr>
          <w:rFonts w:ascii="Calibri" w:hAnsi="Calibri" w:eastAsia="Calibri" w:cs="Calibri"/>
          <w:rtl w:val="0"/>
        </w:rPr>
        <w:t>Enforces field criteria validations on incoming database creations:</w:t>
      </w:r>
    </w:p>
    <w:p w14:paraId="0000008C">
      <w:pPr>
        <w:spacing w:after="240"/>
        <w:ind w:left="720" w:hanging="720"/>
        <w:rPr>
          <w:rFonts w:ascii="Calibri" w:hAnsi="Calibri" w:eastAsia="Calibri" w:cs="Calibri"/>
        </w:rPr>
      </w:pPr>
      <w:r>
        <w:rPr>
          <w:rFonts w:ascii="Calibri" w:hAnsi="Calibri" w:eastAsia="Calibri" w:cs="Calibri"/>
        </w:rPr>
        <w:drawing>
          <wp:inline distT="114300" distB="114300" distL="114300" distR="114300">
            <wp:extent cx="6267450" cy="4295775"/>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23" name="image3.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0000008D">
      <w:pPr>
        <w:pStyle w:val="3"/>
        <w:spacing w:after="80"/>
        <w:rPr>
          <w:b/>
          <w:bCs/>
        </w:rPr>
      </w:pPr>
      <w:bookmarkStart w:id="26" w:name="_heading=h.f9sf1xuzt3qy" w:colFirst="0" w:colLast="0"/>
      <w:bookmarkEnd w:id="26"/>
      <w:r>
        <w:rPr>
          <w:rtl w:val="0"/>
        </w:rPr>
        <w:br w:type="textWrapping"/>
      </w:r>
      <w:r>
        <w:rPr>
          <w:b/>
          <w:bCs/>
          <w:rtl w:val="0"/>
        </w:rPr>
        <w:t>Epic 5: Project Executions:</w:t>
      </w:r>
    </w:p>
    <w:p w14:paraId="0000008E">
      <w:pPr>
        <w:spacing w:after="80"/>
        <w:rPr>
          <w:rFonts w:ascii="Calibri" w:hAnsi="Calibri" w:eastAsia="Calibri" w:cs="Calibri"/>
          <w:sz w:val="24"/>
          <w:szCs w:val="24"/>
        </w:rPr>
      </w:pPr>
      <w:r>
        <w:rPr>
          <w:rFonts w:ascii="Calibri" w:hAnsi="Calibri" w:eastAsia="Calibri" w:cs="Calibri"/>
          <w:sz w:val="24"/>
          <w:szCs w:val="24"/>
          <w:rtl w:val="0"/>
        </w:rPr>
        <w:t>·  Install Postman or ThunderClient (VS Code extension).</w:t>
      </w:r>
    </w:p>
    <w:p w14:paraId="0000008F">
      <w:pPr>
        <w:spacing w:line="240" w:lineRule="auto"/>
        <w:rPr>
          <w:rFonts w:ascii="Calibri" w:hAnsi="Calibri" w:eastAsia="Calibri" w:cs="Calibri"/>
          <w:sz w:val="24"/>
          <w:szCs w:val="24"/>
        </w:rPr>
      </w:pPr>
    </w:p>
    <w:p w14:paraId="00000090">
      <w:pPr>
        <w:spacing w:line="240" w:lineRule="auto"/>
        <w:rPr>
          <w:rFonts w:ascii="Calibri" w:hAnsi="Calibri" w:eastAsia="Calibri" w:cs="Calibri"/>
          <w:sz w:val="24"/>
          <w:szCs w:val="24"/>
        </w:rPr>
      </w:pPr>
      <w:r>
        <w:rPr>
          <w:rFonts w:ascii="Calibri" w:hAnsi="Calibri" w:eastAsia="Calibri" w:cs="Calibri"/>
          <w:sz w:val="24"/>
          <w:szCs w:val="24"/>
          <w:rtl w:val="0"/>
        </w:rPr>
        <w:t>·  Start the backend server:</w:t>
      </w:r>
    </w:p>
    <w:p w14:paraId="00000091">
      <w:pPr>
        <w:spacing w:line="240" w:lineRule="auto"/>
        <w:ind w:firstLine="600"/>
        <w:rPr>
          <w:rFonts w:ascii="Calibri" w:hAnsi="Calibri" w:eastAsia="Calibri" w:cs="Calibri"/>
          <w:b/>
          <w:bCs/>
          <w:sz w:val="28"/>
          <w:szCs w:val="28"/>
        </w:rPr>
      </w:pPr>
      <w:r>
        <w:rPr>
          <w:rFonts w:ascii="Calibri" w:hAnsi="Calibri" w:eastAsia="Calibri" w:cs="Calibri"/>
          <w:b/>
          <w:bCs/>
          <w:sz w:val="24"/>
          <w:szCs w:val="24"/>
          <w:rtl w:val="0"/>
        </w:rPr>
        <w:t>“npm start”</w:t>
      </w:r>
    </w:p>
    <w:p w14:paraId="00000092">
      <w:pPr>
        <w:spacing w:line="240" w:lineRule="auto"/>
        <w:rPr>
          <w:rFonts w:ascii="Calibri" w:hAnsi="Calibri" w:eastAsia="Calibri" w:cs="Calibri"/>
          <w:b/>
          <w:bCs/>
          <w:sz w:val="28"/>
          <w:szCs w:val="28"/>
        </w:rPr>
      </w:pPr>
    </w:p>
    <w:p w14:paraId="00000093">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API Testing  </w:t>
      </w:r>
      <w:r>
        <w:rPr>
          <w:rFonts w:ascii="Calibri" w:hAnsi="Calibri" w:eastAsia="Calibri" w:cs="Calibri"/>
          <w:b/>
          <w:bCs/>
          <w:sz w:val="28"/>
          <w:szCs w:val="28"/>
          <w:rtl w:val="0"/>
        </w:rPr>
        <w:br w:type="textWrapping"/>
      </w:r>
    </w:p>
    <w:p w14:paraId="00000094">
      <w:pPr>
        <w:spacing w:line="240" w:lineRule="auto"/>
        <w:rPr>
          <w:rFonts w:ascii="Calibri" w:hAnsi="Calibri" w:eastAsia="Calibri" w:cs="Calibri"/>
          <w:b/>
          <w:bCs/>
          <w:sz w:val="28"/>
          <w:szCs w:val="28"/>
        </w:rPr>
      </w:pPr>
      <w:r>
        <w:rPr>
          <w:rFonts w:ascii="Calibri" w:hAnsi="Calibri" w:eastAsia="Calibri" w:cs="Calibri"/>
          <w:b/>
          <w:bCs/>
          <w:sz w:val="28"/>
          <w:szCs w:val="28"/>
          <w:rtl w:val="0"/>
        </w:rPr>
        <w:t>User Registration :</w:t>
      </w:r>
      <w:r>
        <w:rPr>
          <w:rFonts w:ascii="Calibri" w:hAnsi="Calibri" w:eastAsia="Calibri" w:cs="Calibri"/>
          <w:b/>
          <w:bCs/>
          <w:sz w:val="28"/>
          <w:szCs w:val="28"/>
        </w:rPr>
        <w:drawing>
          <wp:inline distT="114300" distB="114300" distL="114300" distR="114300">
            <wp:extent cx="5943600" cy="23749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27" name="image4.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00000095">
      <w:pPr>
        <w:spacing w:line="240" w:lineRule="auto"/>
        <w:rPr>
          <w:rFonts w:ascii="Calibri" w:hAnsi="Calibri" w:eastAsia="Calibri" w:cs="Calibri"/>
          <w:b/>
          <w:bCs/>
          <w:sz w:val="28"/>
          <w:szCs w:val="28"/>
        </w:rPr>
      </w:pPr>
      <w:r>
        <w:rPr>
          <w:rFonts w:ascii="Calibri" w:hAnsi="Calibri" w:eastAsia="Calibri" w:cs="Calibri"/>
          <w:b/>
          <w:bCs/>
          <w:sz w:val="28"/>
          <w:szCs w:val="28"/>
          <w:rtl w:val="0"/>
        </w:rPr>
        <w:t>User Login:</w:t>
      </w:r>
      <w:r>
        <w:rPr>
          <w:rFonts w:ascii="Calibri" w:hAnsi="Calibri" w:eastAsia="Calibri" w:cs="Calibri"/>
          <w:b/>
          <w:bCs/>
          <w:sz w:val="28"/>
          <w:szCs w:val="28"/>
          <w:rtl w:val="0"/>
        </w:rPr>
        <w:br w:type="textWrapping"/>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5781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25" name="image11.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96">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Create Blogs : </w:t>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6543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26" name="image5.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0000097">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Fetch Blogs : </w:t>
      </w:r>
      <w:r>
        <w:rPr>
          <w:rFonts w:ascii="Calibri" w:hAnsi="Calibri" w:eastAsia="Calibri" w:cs="Calibri"/>
          <w:b/>
          <w:bCs/>
          <w:sz w:val="28"/>
          <w:szCs w:val="28"/>
        </w:rPr>
        <w:drawing>
          <wp:inline distT="114300" distB="114300" distL="114300" distR="114300">
            <wp:extent cx="5943600" cy="26924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28" name="image13.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ascii="Calibri" w:hAnsi="Calibri" w:eastAsia="Calibri" w:cs="Calibri"/>
          <w:b/>
          <w:bCs/>
          <w:sz w:val="28"/>
          <w:szCs w:val="28"/>
          <w:rtl w:val="0"/>
        </w:rPr>
        <w:br w:type="textWrapping"/>
      </w:r>
    </w:p>
    <w:p w14:paraId="00000098">
      <w:pPr>
        <w:spacing w:line="240" w:lineRule="auto"/>
        <w:rPr>
          <w:rFonts w:ascii="Calibri" w:hAnsi="Calibri" w:eastAsia="Calibri" w:cs="Calibri"/>
          <w:b/>
          <w:bCs/>
          <w:sz w:val="28"/>
          <w:szCs w:val="28"/>
        </w:rPr>
      </w:pPr>
    </w:p>
    <w:p w14:paraId="00000099">
      <w:pPr>
        <w:spacing w:line="240" w:lineRule="auto"/>
        <w:rPr>
          <w:rFonts w:ascii="Calibri" w:hAnsi="Calibri" w:eastAsia="Calibri" w:cs="Calibri"/>
          <w:b/>
          <w:bCs/>
          <w:sz w:val="28"/>
          <w:szCs w:val="28"/>
        </w:rPr>
      </w:pPr>
    </w:p>
    <w:p w14:paraId="0000009A">
      <w:pPr>
        <w:spacing w:line="240" w:lineRule="auto"/>
        <w:rPr>
          <w:rFonts w:ascii="Calibri" w:hAnsi="Calibri" w:eastAsia="Calibri" w:cs="Calibri"/>
          <w:b/>
          <w:bCs/>
          <w:sz w:val="28"/>
          <w:szCs w:val="28"/>
        </w:rPr>
      </w:pPr>
    </w:p>
    <w:p w14:paraId="0000009B">
      <w:pPr>
        <w:spacing w:line="240" w:lineRule="auto"/>
        <w:rPr>
          <w:rFonts w:ascii="Calibri" w:hAnsi="Calibri" w:eastAsia="Calibri" w:cs="Calibri"/>
          <w:b/>
          <w:bCs/>
          <w:sz w:val="28"/>
          <w:szCs w:val="28"/>
        </w:rPr>
      </w:pPr>
    </w:p>
    <w:p w14:paraId="0000009C">
      <w:pPr>
        <w:spacing w:line="240" w:lineRule="auto"/>
        <w:rPr>
          <w:rFonts w:ascii="Calibri" w:hAnsi="Calibri" w:eastAsia="Calibri" w:cs="Calibri"/>
          <w:b/>
          <w:bCs/>
          <w:sz w:val="28"/>
          <w:szCs w:val="28"/>
        </w:rPr>
      </w:pPr>
    </w:p>
    <w:p w14:paraId="0000009D">
      <w:pPr>
        <w:spacing w:line="240" w:lineRule="auto"/>
        <w:rPr>
          <w:rFonts w:ascii="Calibri" w:hAnsi="Calibri" w:eastAsia="Calibri" w:cs="Calibri"/>
          <w:b/>
          <w:bCs/>
          <w:sz w:val="28"/>
          <w:szCs w:val="28"/>
        </w:rPr>
      </w:pPr>
    </w:p>
    <w:p w14:paraId="0000009E">
      <w:pPr>
        <w:spacing w:line="240" w:lineRule="auto"/>
        <w:rPr>
          <w:rFonts w:ascii="Calibri" w:hAnsi="Calibri" w:eastAsia="Calibri" w:cs="Calibri"/>
          <w:b/>
          <w:bCs/>
          <w:sz w:val="28"/>
          <w:szCs w:val="28"/>
        </w:rPr>
      </w:pPr>
    </w:p>
    <w:p w14:paraId="0000009F">
      <w:pPr>
        <w:spacing w:line="240" w:lineRule="auto"/>
        <w:rPr>
          <w:rFonts w:ascii="Calibri" w:hAnsi="Calibri" w:eastAsia="Calibri" w:cs="Calibri"/>
          <w:b/>
          <w:bCs/>
          <w:sz w:val="28"/>
          <w:szCs w:val="28"/>
        </w:rPr>
      </w:pPr>
    </w:p>
    <w:p w14:paraId="000000A0">
      <w:pPr>
        <w:spacing w:line="240" w:lineRule="auto"/>
        <w:rPr>
          <w:rFonts w:ascii="Calibri" w:hAnsi="Calibri" w:eastAsia="Calibri" w:cs="Calibri"/>
          <w:b/>
          <w:bCs/>
          <w:sz w:val="28"/>
          <w:szCs w:val="28"/>
        </w:rPr>
      </w:pPr>
    </w:p>
    <w:p w14:paraId="000000A1">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Generate AI blogs : </w:t>
      </w:r>
    </w:p>
    <w:p w14:paraId="000000A2">
      <w:r>
        <w:drawing>
          <wp:inline distT="114300" distB="114300" distL="114300" distR="114300">
            <wp:extent cx="5943600" cy="2628900"/>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29" name="image8.png"/>
                    <pic:cNvPicPr preferRelativeResize="0"/>
                  </pic:nvPicPr>
                  <pic:blipFill>
                    <a:blip r:embed="rId20"/>
                    <a:srcRect/>
                    <a:stretch>
                      <a:fillRect/>
                    </a:stretch>
                  </pic:blipFill>
                  <pic:spPr>
                    <a:xfrm>
                      <a:off x="0" y="0"/>
                      <a:ext cx="5943600" cy="2628900"/>
                    </a:xfrm>
                    <a:prstGeom prst="rect">
                      <a:avLst/>
                    </a:prstGeom>
                  </pic:spPr>
                </pic:pic>
              </a:graphicData>
            </a:graphic>
          </wp:inline>
        </w:drawing>
      </w:r>
      <w:r>
        <w:rPr>
          <w:rtl w:val="0"/>
        </w:rPr>
        <w:br w:type="textWrapping"/>
      </w:r>
      <w:r>
        <w:rPr>
          <w:b/>
          <w:bCs/>
          <w:sz w:val="26"/>
          <w:szCs w:val="26"/>
          <w:rtl w:val="0"/>
        </w:rPr>
        <w:t xml:space="preserve">Summarize Blogs : </w:t>
      </w:r>
      <w:r>
        <w:rPr>
          <w:b/>
          <w:bCs/>
          <w:sz w:val="26"/>
          <w:szCs w:val="26"/>
          <w:rtl w:val="0"/>
        </w:rPr>
        <w:br w:type="textWrapping"/>
      </w:r>
      <w:r>
        <w:drawing>
          <wp:inline distT="114300" distB="114300" distL="114300" distR="114300">
            <wp:extent cx="5943600" cy="2387600"/>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30" name="image9.png"/>
                    <pic:cNvPicPr preferRelativeResize="0"/>
                  </pic:nvPicPr>
                  <pic:blipFill>
                    <a:blip r:embed="rId21"/>
                    <a:srcRect/>
                    <a:stretch>
                      <a:fillRect/>
                    </a:stretch>
                  </pic:blipFill>
                  <pic:spPr>
                    <a:xfrm>
                      <a:off x="0" y="0"/>
                      <a:ext cx="5943600" cy="2387600"/>
                    </a:xfrm>
                    <a:prstGeom prst="rect">
                      <a:avLst/>
                    </a:prstGeom>
                  </pic:spPr>
                </pic:pic>
              </a:graphicData>
            </a:graphic>
          </wp:inline>
        </w:drawing>
      </w:r>
    </w:p>
    <w:p w14:paraId="000000A3">
      <w:pPr>
        <w:rPr>
          <w:b/>
          <w:bCs/>
        </w:rPr>
      </w:pPr>
      <w:r>
        <w:rPr>
          <w:b/>
          <w:bCs/>
          <w:rtl w:val="0"/>
        </w:rPr>
        <w:t>Demo Video :</w:t>
      </w:r>
    </w:p>
    <w:p w14:paraId="000000A4">
      <w:r>
        <w:fldChar w:fldCharType="begin"/>
      </w:r>
      <w:r>
        <w:instrText xml:space="preserve"> HYPERLINK "https://drive.google.com/file/d/1sBhAUz5L2CLODW8qcmUNFSgQb9ZuiuDY/view?usp=drive_link" \h </w:instrText>
      </w:r>
      <w:r>
        <w:fldChar w:fldCharType="separate"/>
      </w:r>
      <w:r>
        <w:rPr>
          <w:b/>
          <w:bCs/>
          <w:color w:val="1155CC"/>
          <w:u w:val="single"/>
          <w:rtl w:val="0"/>
        </w:rPr>
        <w:t>https://drive.google.com/file/d/1sBhAUz5L2CLODW8qcmUNFSgQb9ZuiuDY/view?usp=drive_link</w:t>
      </w:r>
      <w:r>
        <w:rPr>
          <w:b/>
          <w:bCs/>
          <w:color w:val="1155CC"/>
          <w:u w:val="single"/>
          <w:rtl w:val="0"/>
        </w:rPr>
        <w:fldChar w:fldCharType="end"/>
      </w:r>
    </w:p>
    <w:p w14:paraId="000000A5">
      <w:pPr>
        <w:rPr>
          <w:b/>
          <w:bCs/>
        </w:rPr>
      </w:pPr>
      <w:r>
        <w:rPr>
          <w:rtl w:val="0"/>
        </w:rPr>
        <w:br w:type="textWrapping"/>
      </w:r>
      <w:r>
        <w:rPr>
          <w:b/>
          <w:bCs/>
          <w:rtl w:val="0"/>
        </w:rPr>
        <w:t>API Testing Video :</w:t>
      </w:r>
    </w:p>
    <w:p w14:paraId="000000A6">
      <w:r>
        <w:fldChar w:fldCharType="begin"/>
      </w:r>
      <w:r>
        <w:instrText xml:space="preserve"> HYPERLINK "https://drive.google.com/file/d/19lIkuek5WjwNyapO-xWCtsKx2R11nejc/view?usp=drive_link" \h </w:instrText>
      </w:r>
      <w:r>
        <w:fldChar w:fldCharType="separate"/>
      </w:r>
      <w:r>
        <w:rPr>
          <w:color w:val="1155CC"/>
          <w:u w:val="single"/>
          <w:rtl w:val="0"/>
        </w:rPr>
        <w:t>https://drive.google.com/file/d/19lIkuek5WjwNyapO-xWCtsKx2R11nejc/view?usp=drive_link</w:t>
      </w:r>
      <w:r>
        <w:rPr>
          <w:color w:val="1155CC"/>
          <w:u w:val="single"/>
          <w:rtl w:val="0"/>
        </w:rPr>
        <w:fldChar w:fldCharType="end"/>
      </w:r>
    </w:p>
    <w:p w14:paraId="000000A7">
      <w:pPr>
        <w:rPr>
          <w:b/>
          <w:bCs/>
        </w:rPr>
      </w:pPr>
      <w:r>
        <w:rPr>
          <w:rtl w:val="0"/>
        </w:rPr>
        <w:br w:type="textWrapping"/>
      </w:r>
      <w:r>
        <w:rPr>
          <w:b/>
          <w:bCs/>
          <w:rtl w:val="0"/>
        </w:rPr>
        <w:t>CodeDrive:</w:t>
      </w:r>
    </w:p>
    <w:p w14:paraId="000000A8">
      <w:pPr>
        <w:rPr>
          <w:b/>
          <w:bCs/>
        </w:rPr>
      </w:pPr>
      <w:r>
        <w:fldChar w:fldCharType="begin"/>
      </w:r>
      <w:r>
        <w:instrText xml:space="preserve"> HYPERLINK "https://drive.google.com/drive/folders/1S69VGxkcmkrsPhfJ6CE9af4Nf9WVnLsj?usp=drive_link" \h </w:instrText>
      </w:r>
      <w:r>
        <w:fldChar w:fldCharType="separate"/>
      </w:r>
      <w:r>
        <w:rPr>
          <w:b/>
          <w:bCs/>
          <w:color w:val="1155CC"/>
          <w:u w:val="single"/>
          <w:rtl w:val="0"/>
        </w:rPr>
        <w:t>https://drive.google.com/drive/folders/1S69VGxkcmkrsPhfJ6CE9af4Nf9WVnLsj?usp=drive_link</w:t>
      </w:r>
      <w:r>
        <w:rPr>
          <w:b/>
          <w:bCs/>
          <w:color w:val="1155CC"/>
          <w:u w:val="single"/>
          <w:rtl w:val="0"/>
        </w:rPr>
        <w:fldChar w:fldCharType="end"/>
      </w:r>
    </w:p>
    <w:p w14:paraId="000000A9">
      <w:pPr>
        <w:rPr>
          <w:b/>
          <w:bCs/>
        </w:rPr>
      </w:pPr>
    </w:p>
    <w:p w14:paraId="000000AA">
      <w:pPr>
        <w:rPr>
          <w:b/>
          <w:bCs/>
        </w:rPr>
      </w:pPr>
      <w:r>
        <w:rPr>
          <w:b/>
          <w:bCs/>
          <w:rtl w:val="0"/>
        </w:rPr>
        <w:t>Drive Link :</w:t>
      </w:r>
    </w:p>
    <w:p w14:paraId="000000AB">
      <w:pPr>
        <w:rPr>
          <w:b/>
          <w:bCs/>
        </w:rPr>
      </w:pPr>
      <w:r>
        <w:fldChar w:fldCharType="begin"/>
      </w:r>
      <w:r>
        <w:instrText xml:space="preserve"> HYPERLINK "https://drive.google.com/drive/folders/1gurOvxC1calBVVA5zbwA0sfbCJVLc-S2?usp=drive_link" \h </w:instrText>
      </w:r>
      <w:r>
        <w:fldChar w:fldCharType="separate"/>
      </w:r>
      <w:r>
        <w:rPr>
          <w:b/>
          <w:bCs/>
          <w:color w:val="1155CC"/>
          <w:u w:val="single"/>
          <w:rtl w:val="0"/>
        </w:rPr>
        <w:t>https://drive.google.com/drive/folders/1gurOvxC1calBVVA5zbwA0sfbCJVLc-S2?usp=drive_link</w:t>
      </w:r>
      <w:r>
        <w:rPr>
          <w:b/>
          <w:bCs/>
          <w:color w:val="1155CC"/>
          <w:u w:val="single"/>
          <w:rtl w:val="0"/>
        </w:rPr>
        <w:fldChar w:fldCharType="end"/>
      </w:r>
    </w:p>
    <w:p w14:paraId="000000AC">
      <w:pPr>
        <w:rPr>
          <w:b/>
          <w:bCs/>
        </w:rPr>
      </w:pPr>
    </w:p>
    <w:p w14:paraId="000000AD">
      <w:pPr>
        <w:rPr>
          <w:b/>
          <w:bCs/>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F0EB3EC-05F1-42D7-9627-742B9413A09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010113D-8ABE-4230-9F0D-0159B1A66A50}"/>
  </w:font>
  <w:font w:name="Wingdings">
    <w:panose1 w:val="05000000000000000000"/>
    <w:charset w:val="02"/>
    <w:family w:val="auto"/>
    <w:pitch w:val="default"/>
    <w:sig w:usb0="00000000" w:usb1="00000000" w:usb2="00000000" w:usb3="00000000" w:csb0="80000000" w:csb1="00000000"/>
    <w:embedRegular r:id="rId3" w:fontKey="{7CD1E249-255F-4837-B312-E3DB4D8DA4A8}"/>
  </w:font>
  <w:font w:name="Calibri">
    <w:panose1 w:val="020F0502020204030204"/>
    <w:charset w:val="00"/>
    <w:family w:val="swiss"/>
    <w:pitch w:val="default"/>
    <w:sig w:usb0="E4002EFF" w:usb1="C200247B" w:usb2="00000009" w:usb3="00000000" w:csb0="200001FF" w:csb1="00000000"/>
    <w:embedRegular r:id="rId4" w:fontKey="{37285D15-9A8B-4959-BE08-1A4FFD6C5F8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2DD964E7-B89A-4051-B959-DA1E45769C9E}"/>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67C1461"/>
    <w:rsid w:val="78DB78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0"/>
    <w:pPr>
      <w:keepNext/>
      <w:keepLines/>
      <w:spacing w:after="320"/>
    </w:pPr>
    <w:rPr>
      <w:color w:val="666666"/>
      <w:sz w:val="30"/>
      <w:szCs w:val="30"/>
    </w:rPr>
  </w:style>
  <w:style w:type="paragraph" w:styleId="12">
    <w:name w:val="Title"/>
    <w:basedOn w:val="1"/>
    <w:next w:val="1"/>
    <w:qFormat/>
    <w:uiPriority w:val="0"/>
    <w:pPr>
      <w:keepNext/>
      <w:keepLines/>
      <w:spacing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character" w:customStyle="1" w:styleId="14">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706C/+qzh/DGH67/fGLHHNUYw==">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STmU0YjFpTWR6SXVoVDRXSXpyYWVISk1ZXzljYWtfe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Words>1394</Words>
  <Characters>9538</Characters>
  <TotalTime>7</TotalTime>
  <ScaleCrop>false</ScaleCrop>
  <LinksUpToDate>false</LinksUpToDate>
  <CharactersWithSpaces>10831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2026-09-27T10:05:00Z</dcterms:created>
  <dc:creator>S R BHAVANI</dc:creator>
  <cp:lastModifiedBy>Bhavani</cp:lastModifiedBy>
  <dcterms:modified xsi:type="dcterms:W3CDTF">2026-09-30T14:45:40Z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949C4202F2A04BA3BBE98C6F27F44DAC_12</vt:lpwstr>
  </property>
</Properties>
</file>